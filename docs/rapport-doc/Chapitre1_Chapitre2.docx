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91DFC">
      <w:pPr>
        <w:rPr>
          <w:rFonts w:hint="default" w:ascii="Times New Roman" w:hAnsi="Times New Roman" w:cs="Times New Roman"/>
        </w:rPr>
      </w:pPr>
    </w:p>
    <w:p w14:paraId="18D23CB5">
      <w:pPr>
        <w:jc w:val="center"/>
        <w:rPr>
          <w:rFonts w:hint="default" w:ascii="Times New Roman" w:hAnsi="Times New Roman" w:cs="Times New Roman"/>
          <w:b/>
          <w:color w:val="003366"/>
          <w:sz w:val="40"/>
        </w:rPr>
      </w:pPr>
    </w:p>
    <w:p w14:paraId="55D0A794">
      <w:pPr>
        <w:jc w:val="center"/>
        <w:rPr>
          <w:rFonts w:hint="default" w:ascii="Times New Roman" w:hAnsi="Times New Roman" w:cs="Times New Roman"/>
          <w:b/>
          <w:color w:val="003366"/>
          <w:sz w:val="40"/>
        </w:rPr>
      </w:pPr>
    </w:p>
    <w:p w14:paraId="59DAFE91">
      <w:pPr>
        <w:jc w:val="center"/>
        <w:rPr>
          <w:rFonts w:hint="default" w:ascii="Times New Roman" w:hAnsi="Times New Roman" w:cs="Times New Roman"/>
          <w:b/>
          <w:color w:val="003366"/>
          <w:sz w:val="40"/>
        </w:rPr>
      </w:pPr>
    </w:p>
    <w:p w14:paraId="25A0A1F4">
      <w:pPr>
        <w:jc w:val="center"/>
        <w:rPr>
          <w:rFonts w:hint="default" w:ascii="Times New Roman" w:hAnsi="Times New Roman" w:cs="Times New Roman"/>
          <w:b/>
          <w:color w:val="003366"/>
          <w:sz w:val="40"/>
        </w:rPr>
      </w:pPr>
    </w:p>
    <w:p w14:paraId="2C43757F">
      <w:pPr>
        <w:jc w:val="center"/>
        <w:rPr>
          <w:rFonts w:hint="default" w:ascii="Times New Roman" w:hAnsi="Times New Roman" w:cs="Times New Roman"/>
        </w:rPr>
      </w:pPr>
      <w:r>
        <w:rPr>
          <w:rFonts w:hint="default" w:ascii="Times New Roman" w:hAnsi="Times New Roman" w:cs="Times New Roman"/>
          <w:b/>
          <w:color w:val="003366"/>
          <w:sz w:val="40"/>
        </w:rPr>
        <w:t>RAPPORT DE PROJET DE FIN D'ÉTUDES</w:t>
      </w:r>
    </w:p>
    <w:p w14:paraId="2A48E1DC">
      <w:pPr>
        <w:jc w:val="center"/>
        <w:rPr>
          <w:rFonts w:hint="default" w:ascii="Times New Roman" w:hAnsi="Times New Roman" w:cs="Times New Roman"/>
        </w:rPr>
      </w:pPr>
      <w:r>
        <w:rPr>
          <w:rFonts w:hint="default" w:ascii="Times New Roman" w:hAnsi="Times New Roman" w:cs="Times New Roman"/>
          <w:b/>
          <w:color w:val="1F497D"/>
          <w:sz w:val="28"/>
        </w:rPr>
        <w:t>TalentPredict</w:t>
      </w:r>
      <w:r>
        <w:rPr>
          <w:rFonts w:hint="default" w:ascii="Times New Roman" w:hAnsi="Times New Roman" w:cs="Times New Roman"/>
          <w:b/>
          <w:color w:val="1F497D"/>
          <w:sz w:val="28"/>
        </w:rPr>
        <w:br w:type="textWrapping"/>
      </w:r>
      <w:r>
        <w:rPr>
          <w:rFonts w:hint="default" w:ascii="Times New Roman" w:hAnsi="Times New Roman" w:cs="Times New Roman"/>
          <w:b/>
          <w:color w:val="1F497D"/>
          <w:sz w:val="28"/>
        </w:rPr>
        <w:t>Plateforme Intelligente d'Analyse et de Prédiction des Talents</w:t>
      </w:r>
    </w:p>
    <w:p w14:paraId="5C20293B">
      <w:pPr>
        <w:rPr>
          <w:rFonts w:hint="default" w:ascii="Times New Roman" w:hAnsi="Times New Roman" w:cs="Times New Roman"/>
        </w:rPr>
      </w:pPr>
    </w:p>
    <w:p w14:paraId="71651D5A">
      <w:pPr>
        <w:jc w:val="center"/>
        <w:rPr>
          <w:rFonts w:hint="default" w:ascii="Times New Roman" w:hAnsi="Times New Roman" w:cs="Times New Roman"/>
        </w:rPr>
      </w:pPr>
      <w:r>
        <w:rPr>
          <w:rFonts w:hint="default" w:ascii="Times New Roman" w:hAnsi="Times New Roman" w:cs="Times New Roman"/>
          <w:b w:val="0"/>
          <w:sz w:val="24"/>
        </w:rPr>
        <w:t>Année universitaire 2025 – 2026</w:t>
      </w:r>
    </w:p>
    <w:p w14:paraId="5948836D">
      <w:pPr>
        <w:rPr>
          <w:rFonts w:hint="default" w:ascii="Times New Roman" w:hAnsi="Times New Roman" w:cs="Times New Roman"/>
        </w:rPr>
      </w:pPr>
      <w:r>
        <w:rPr>
          <w:rFonts w:hint="default" w:ascii="Times New Roman" w:hAnsi="Times New Roman" w:cs="Times New Roman"/>
        </w:rPr>
        <w:br w:type="page"/>
      </w:r>
    </w:p>
    <w:p w14:paraId="09F35A49">
      <w:pPr>
        <w:pStyle w:val="2"/>
        <w:jc w:val="left"/>
        <w:rPr>
          <w:rFonts w:hint="default" w:ascii="Times New Roman" w:hAnsi="Times New Roman" w:cs="Times New Roman"/>
        </w:rPr>
      </w:pPr>
      <w:r>
        <w:rPr>
          <w:rFonts w:hint="default" w:ascii="Times New Roman" w:hAnsi="Times New Roman" w:cs="Times New Roman"/>
          <w:b/>
          <w:color w:val="003366"/>
          <w:sz w:val="32"/>
        </w:rPr>
        <w:t>Chapitre I : Contexte général et problématique</w:t>
      </w:r>
    </w:p>
    <w:p w14:paraId="1F30D4C6">
      <w:pPr>
        <w:pStyle w:val="3"/>
        <w:jc w:val="left"/>
        <w:rPr>
          <w:rFonts w:hint="default" w:ascii="Times New Roman" w:hAnsi="Times New Roman" w:cs="Times New Roman"/>
        </w:rPr>
      </w:pPr>
      <w:r>
        <w:rPr>
          <w:rFonts w:hint="default" w:ascii="Times New Roman" w:hAnsi="Times New Roman" w:cs="Times New Roman"/>
          <w:b/>
          <w:color w:val="003366"/>
          <w:sz w:val="28"/>
        </w:rPr>
        <w:t>1.1. Introduction</w:t>
      </w:r>
    </w:p>
    <w:p w14:paraId="609AF200">
      <w:pPr>
        <w:spacing w:after="120" w:line="360" w:lineRule="exact"/>
        <w:jc w:val="both"/>
        <w:rPr>
          <w:rFonts w:hint="default" w:ascii="Times New Roman" w:hAnsi="Times New Roman" w:cs="Times New Roman"/>
        </w:rPr>
      </w:pPr>
      <w:r>
        <w:rPr>
          <w:rFonts w:hint="default" w:ascii="Times New Roman" w:hAnsi="Times New Roman" w:cs="Times New Roman"/>
          <w:sz w:val="24"/>
        </w:rPr>
        <w:t>Dans un contexte économique en constante mutation, où la compétitivité repose de plus en plus sur le capital humain, les organisations font face à un défi majeur : identifier, évaluer et développer les talents de manière efficace et personnalisée. Le présent projet de fin d'études s'inscrit dans cette problématique en proposant une plateforme innovante dénommée TalentPredict, conçue pour automatiser et optimiser le processus d'évaluation des compétences au sein des entreprises.</w:t>
      </w:r>
    </w:p>
    <w:p w14:paraId="69A50B9C">
      <w:pPr>
        <w:spacing w:after="120" w:line="360" w:lineRule="exact"/>
        <w:jc w:val="both"/>
        <w:rPr>
          <w:rFonts w:hint="default" w:ascii="Times New Roman" w:hAnsi="Times New Roman" w:cs="Times New Roman"/>
        </w:rPr>
      </w:pPr>
      <w:r>
        <w:rPr>
          <w:rFonts w:hint="default" w:ascii="Times New Roman" w:hAnsi="Times New Roman" w:cs="Times New Roman"/>
          <w:sz w:val="24"/>
        </w:rPr>
        <w:t>Ce premier chapitre a pour objectif de poser le cadre général du projet. Il présente la problématique identifiée, analyse les solutions existantes sur le marché, puis introduit la solution proposée avec ses points de différenciation.</w:t>
      </w:r>
    </w:p>
    <w:p w14:paraId="167A7949">
      <w:pPr>
        <w:pStyle w:val="3"/>
        <w:jc w:val="left"/>
        <w:rPr>
          <w:rFonts w:hint="default" w:ascii="Times New Roman" w:hAnsi="Times New Roman" w:cs="Times New Roman"/>
        </w:rPr>
      </w:pPr>
      <w:r>
        <w:rPr>
          <w:rFonts w:hint="default" w:ascii="Times New Roman" w:hAnsi="Times New Roman" w:cs="Times New Roman"/>
          <w:b/>
          <w:color w:val="003366"/>
          <w:sz w:val="28"/>
        </w:rPr>
        <w:t>1.2. Cadre du projet</w:t>
      </w:r>
    </w:p>
    <w:p w14:paraId="31736D96">
      <w:pPr>
        <w:pStyle w:val="4"/>
        <w:jc w:val="left"/>
        <w:rPr>
          <w:rFonts w:hint="default" w:ascii="Times New Roman" w:hAnsi="Times New Roman" w:cs="Times New Roman"/>
        </w:rPr>
      </w:pPr>
      <w:r>
        <w:rPr>
          <w:rFonts w:hint="default" w:ascii="Times New Roman" w:hAnsi="Times New Roman" w:cs="Times New Roman"/>
          <w:b/>
          <w:color w:val="003366"/>
          <w:sz w:val="24"/>
        </w:rPr>
        <w:t>1.2.1. Objectifs du projet</w:t>
      </w:r>
    </w:p>
    <w:p w14:paraId="7ED057CA">
      <w:pPr>
        <w:spacing w:after="120" w:line="360" w:lineRule="exact"/>
        <w:jc w:val="both"/>
        <w:rPr>
          <w:rFonts w:hint="default" w:ascii="Times New Roman" w:hAnsi="Times New Roman" w:cs="Times New Roman"/>
        </w:rPr>
      </w:pPr>
      <w:r>
        <w:rPr>
          <w:rFonts w:hint="default" w:ascii="Times New Roman" w:hAnsi="Times New Roman" w:cs="Times New Roman"/>
          <w:sz w:val="24"/>
        </w:rPr>
        <w:t>TalentPredict vise à fournir aux équipes RH et aux managers une plateforme centralisée permettant d'évaluer les compétences comportementales (soft skills) et techniques (hard skills) des collaborateurs, de générer des recommandations de formation personnalisées grâce à l'intelligence artificielle, et de suivre leur évolution dans le temps.</w:t>
      </w:r>
    </w:p>
    <w:p w14:paraId="2FC18DEB">
      <w:pPr>
        <w:spacing w:after="120" w:line="360" w:lineRule="exact"/>
        <w:jc w:val="both"/>
        <w:rPr>
          <w:rFonts w:hint="default" w:ascii="Times New Roman" w:hAnsi="Times New Roman" w:cs="Times New Roman"/>
        </w:rPr>
      </w:pPr>
      <w:r>
        <w:rPr>
          <w:rFonts w:hint="default" w:ascii="Times New Roman" w:hAnsi="Times New Roman" w:cs="Times New Roman"/>
          <w:sz w:val="24"/>
        </w:rPr>
        <w:t>Les objectifs principaux sont :</w:t>
      </w:r>
    </w:p>
    <w:p w14:paraId="2293863D">
      <w:pPr>
        <w:pStyle w:val="34"/>
        <w:rPr>
          <w:rFonts w:hint="default" w:ascii="Times New Roman" w:hAnsi="Times New Roman" w:cs="Times New Roman"/>
        </w:rPr>
      </w:pPr>
      <w:r>
        <w:rPr>
          <w:rFonts w:hint="default" w:ascii="Times New Roman" w:hAnsi="Times New Roman" w:cs="Times New Roman"/>
          <w:sz w:val="24"/>
        </w:rPr>
        <w:t>Automatiser l'évaluation des soft skills via des tests psychométriques analysés par IA</w:t>
      </w:r>
      <w:r>
        <w:rPr>
          <w:rFonts w:hint="default" w:ascii="Times New Roman" w:hAnsi="Times New Roman" w:cs="Times New Roman"/>
          <w:sz w:val="24"/>
          <w:lang w:val="fr-FR"/>
        </w:rPr>
        <w:t xml:space="preserve">  et </w:t>
      </w:r>
      <w:r>
        <w:rPr>
          <w:rFonts w:hint="default" w:ascii="Times New Roman" w:hAnsi="Times New Roman" w:cs="Times New Roman"/>
          <w:sz w:val="24"/>
        </w:rPr>
        <w:t>à partir des profils GitHub et CV des collaborateurs.</w:t>
      </w:r>
    </w:p>
    <w:p w14:paraId="400F60A7">
      <w:pPr>
        <w:pStyle w:val="34"/>
        <w:rPr>
          <w:rFonts w:hint="default" w:ascii="Times New Roman" w:hAnsi="Times New Roman" w:cs="Times New Roman"/>
        </w:rPr>
      </w:pPr>
      <w:r>
        <w:rPr>
          <w:rFonts w:hint="default" w:ascii="Times New Roman" w:hAnsi="Times New Roman" w:cs="Times New Roman"/>
          <w:sz w:val="24"/>
        </w:rPr>
        <w:t>Analyser les compétences techniques à partir des profils GitHub et CV des collaborateurs.</w:t>
      </w:r>
    </w:p>
    <w:p w14:paraId="0B3248E2">
      <w:pPr>
        <w:pStyle w:val="34"/>
        <w:rPr>
          <w:rFonts w:hint="default" w:ascii="Times New Roman" w:hAnsi="Times New Roman" w:cs="Times New Roman"/>
        </w:rPr>
      </w:pPr>
      <w:r>
        <w:rPr>
          <w:rFonts w:hint="default" w:ascii="Times New Roman" w:hAnsi="Times New Roman" w:cs="Times New Roman"/>
          <w:sz w:val="24"/>
        </w:rPr>
        <w:t>Générer des recommandations de formation personnalisées via un moteur IA (LLM).</w:t>
      </w:r>
    </w:p>
    <w:p w14:paraId="580C0397">
      <w:pPr>
        <w:pStyle w:val="34"/>
        <w:rPr>
          <w:rFonts w:hint="default" w:ascii="Times New Roman" w:hAnsi="Times New Roman" w:cs="Times New Roman"/>
        </w:rPr>
      </w:pPr>
      <w:r>
        <w:rPr>
          <w:rFonts w:hint="default" w:ascii="Times New Roman" w:hAnsi="Times New Roman" w:cs="Times New Roman"/>
          <w:sz w:val="24"/>
        </w:rPr>
        <w:t>Offrir un tableau de bord analytique pour le suivi des progrès et des formations.</w:t>
      </w:r>
    </w:p>
    <w:p w14:paraId="3D84F61F">
      <w:pPr>
        <w:pStyle w:val="34"/>
        <w:rPr>
          <w:rFonts w:hint="default" w:ascii="Times New Roman" w:hAnsi="Times New Roman" w:cs="Times New Roman"/>
        </w:rPr>
      </w:pPr>
      <w:r>
        <w:rPr>
          <w:rFonts w:hint="default" w:ascii="Times New Roman" w:hAnsi="Times New Roman" w:cs="Times New Roman"/>
          <w:sz w:val="24"/>
        </w:rPr>
        <w:t>Intégrer un workflow de validation des formations via Jira.</w:t>
      </w:r>
    </w:p>
    <w:p w14:paraId="39A61166">
      <w:pPr>
        <w:pStyle w:val="4"/>
        <w:jc w:val="left"/>
        <w:rPr>
          <w:rFonts w:hint="default" w:ascii="Times New Roman" w:hAnsi="Times New Roman" w:cs="Times New Roman"/>
        </w:rPr>
      </w:pPr>
      <w:r>
        <w:rPr>
          <w:rFonts w:hint="default" w:ascii="Times New Roman" w:hAnsi="Times New Roman" w:cs="Times New Roman"/>
          <w:b/>
          <w:color w:val="003366"/>
          <w:sz w:val="24"/>
        </w:rPr>
        <w:t>1.2.2. Périmètre et limitations</w:t>
      </w:r>
    </w:p>
    <w:p w14:paraId="430BBB50">
      <w:pPr>
        <w:spacing w:after="120" w:line="360" w:lineRule="exact"/>
        <w:jc w:val="both"/>
        <w:rPr>
          <w:rFonts w:hint="default" w:ascii="Times New Roman" w:hAnsi="Times New Roman" w:cs="Times New Roman"/>
          <w:lang w:val="fr-FR"/>
        </w:rPr>
      </w:pPr>
      <w:r>
        <w:rPr>
          <w:rFonts w:hint="default" w:ascii="Times New Roman" w:hAnsi="Times New Roman" w:cs="Times New Roman"/>
          <w:sz w:val="24"/>
        </w:rPr>
        <w:t>Le péri</w:t>
      </w:r>
      <w:r>
        <w:rPr>
          <w:rFonts w:hint="default" w:ascii="Times New Roman" w:hAnsi="Times New Roman" w:cs="Times New Roman"/>
          <w:sz w:val="24"/>
          <w:lang w:val="fr-FR"/>
        </w:rPr>
        <w:t>m</w:t>
      </w:r>
      <w:r>
        <w:rPr>
          <w:rFonts w:hint="default" w:ascii="Times New Roman" w:hAnsi="Times New Roman" w:cs="Times New Roman"/>
          <w:sz w:val="24"/>
        </w:rPr>
        <w:t>ètre du projet couvre la conception et le développement d'une application web full-stack comprenant un backend Spring Boot, un frontend Angular et une couche d'orchestration basée sur n8n. La plateforme s'adresse principalement au</w:t>
      </w:r>
      <w:r>
        <w:rPr>
          <w:rFonts w:hint="default" w:ascii="Times New Roman" w:hAnsi="Times New Roman" w:cs="Times New Roman"/>
          <w:sz w:val="24"/>
          <w:lang w:val="fr-FR"/>
        </w:rPr>
        <w:t>x</w:t>
      </w:r>
      <w:r>
        <w:rPr>
          <w:rFonts w:hint="default" w:ascii="Times New Roman" w:hAnsi="Times New Roman" w:cs="Times New Roman"/>
          <w:sz w:val="24"/>
        </w:rPr>
        <w:t xml:space="preserve"> PME et grandes entreprises disposant d'équipes RH structurées.</w:t>
      </w:r>
      <w:r>
        <w:rPr>
          <w:rFonts w:hint="default" w:ascii="Times New Roman" w:hAnsi="Times New Roman" w:cs="Times New Roman"/>
          <w:sz w:val="24"/>
          <w:lang w:val="fr-FR"/>
        </w:rPr>
        <w:t xml:space="preserve">  </w:t>
      </w:r>
    </w:p>
    <w:p w14:paraId="67E95FB0">
      <w:pPr>
        <w:spacing w:after="120" w:line="360" w:lineRule="exact"/>
        <w:jc w:val="both"/>
        <w:rPr>
          <w:rFonts w:hint="default" w:ascii="Times New Roman" w:hAnsi="Times New Roman" w:cs="Times New Roman"/>
        </w:rPr>
      </w:pPr>
      <w:r>
        <w:rPr>
          <w:rFonts w:hint="default" w:ascii="Times New Roman" w:hAnsi="Times New Roman" w:cs="Times New Roman"/>
          <w:sz w:val="24"/>
        </w:rPr>
        <w:t>Dans le cadre de ce projet de fin d'études, la responsabilité est divisée entre deux binômistes : la partie soft skills (analyse comportementale, tests psychométriques, intégration Ollama/LLM) , tandis que l'analyse des hard skills (extraction GitHub, analyse technique) est traitée séparément.</w:t>
      </w:r>
    </w:p>
    <w:p w14:paraId="5E617448">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1.2.3. Enjeux et motivations</w:t>
      </w:r>
    </w:p>
    <w:p w14:paraId="280781BB">
      <w:pPr>
        <w:rPr>
          <w:rFonts w:hint="default" w:ascii="Times New Roman" w:hAnsi="Times New Roman" w:cs="Times New Roman"/>
          <w:b/>
          <w:color w:val="003366"/>
          <w:sz w:val="24"/>
        </w:rPr>
      </w:pPr>
    </w:p>
    <w:p w14:paraId="24ECA788">
      <w:pPr>
        <w:spacing w:after="120" w:line="360" w:lineRule="exact"/>
        <w:jc w:val="both"/>
        <w:rPr>
          <w:rFonts w:hint="default" w:ascii="Times New Roman" w:hAnsi="Times New Roman" w:cs="Times New Roman"/>
          <w:sz w:val="24"/>
        </w:rPr>
      </w:pPr>
      <w:r>
        <w:rPr>
          <w:rFonts w:hint="default" w:ascii="Times New Roman" w:hAnsi="Times New Roman" w:cs="Times New Roman"/>
          <w:sz w:val="24"/>
        </w:rPr>
        <w:t>Les enjeux de TalentPredict sont multiples. Sur le plan organisationnel, la plateforme permet de réduire le temps consacré aux évaluations manuelles, d'objectiver les décisions RH et d'optimiser les investissements en formation. Sur le plan technologique, elle exploite des technologies modernes (IA générative, workflows automatisés) pour créer une valeur ajoutée concrète.</w:t>
      </w:r>
    </w:p>
    <w:p w14:paraId="25B87B8B">
      <w:pPr>
        <w:spacing w:after="120" w:line="360" w:lineRule="exact"/>
        <w:jc w:val="both"/>
        <w:rPr>
          <w:rFonts w:hint="default" w:ascii="Times New Roman" w:hAnsi="Times New Roman" w:cs="Times New Roman"/>
          <w:sz w:val="24"/>
        </w:rPr>
      </w:pPr>
    </w:p>
    <w:p w14:paraId="40C46AFD">
      <w:pPr>
        <w:spacing w:after="120" w:line="360" w:lineRule="exact"/>
        <w:jc w:val="both"/>
        <w:rPr>
          <w:rFonts w:hint="default" w:ascii="Times New Roman" w:hAnsi="Times New Roman" w:cs="Times New Roman"/>
          <w:sz w:val="24"/>
        </w:rPr>
      </w:pPr>
    </w:p>
    <w:p w14:paraId="5C02FB2B">
      <w:pPr>
        <w:pStyle w:val="3"/>
        <w:jc w:val="left"/>
        <w:rPr>
          <w:rFonts w:hint="default" w:ascii="Times New Roman" w:hAnsi="Times New Roman" w:cs="Times New Roman"/>
          <w:lang w:val="fr-FR"/>
        </w:rPr>
      </w:pPr>
      <w:r>
        <w:rPr>
          <w:rFonts w:hint="default" w:ascii="Times New Roman" w:hAnsi="Times New Roman" w:cs="Times New Roman"/>
          <w:b/>
          <w:color w:val="003366"/>
          <w:sz w:val="28"/>
        </w:rPr>
        <w:t>1.3. Étude de l'existant</w:t>
      </w:r>
      <w:r>
        <w:rPr>
          <w:rFonts w:hint="default" w:ascii="Times New Roman" w:hAnsi="Times New Roman" w:cs="Times New Roman"/>
          <w:b/>
          <w:color w:val="003366"/>
          <w:sz w:val="28"/>
          <w:lang w:val="fr-FR"/>
        </w:rPr>
        <w:t xml:space="preserve">      </w:t>
      </w:r>
    </w:p>
    <w:p w14:paraId="56299860">
      <w:pPr>
        <w:pStyle w:val="4"/>
        <w:jc w:val="left"/>
        <w:rPr>
          <w:rFonts w:hint="default" w:ascii="Times New Roman" w:hAnsi="Times New Roman" w:cs="Times New Roman"/>
        </w:rPr>
      </w:pPr>
      <w:r>
        <w:rPr>
          <w:rFonts w:hint="default" w:ascii="Times New Roman" w:hAnsi="Times New Roman" w:cs="Times New Roman"/>
          <w:b/>
          <w:color w:val="003366"/>
          <w:sz w:val="24"/>
        </w:rPr>
        <w:t>1.3.1. Analyse des solutions existantes</w:t>
      </w:r>
    </w:p>
    <w:p w14:paraId="138E9E95">
      <w:pPr>
        <w:spacing w:after="120" w:line="360" w:lineRule="exact"/>
        <w:jc w:val="both"/>
        <w:rPr>
          <w:rFonts w:hint="default" w:ascii="Times New Roman" w:hAnsi="Times New Roman" w:cs="Times New Roman"/>
          <w:sz w:val="24"/>
        </w:rPr>
      </w:pPr>
      <w:r>
        <w:rPr>
          <w:rFonts w:hint="default" w:ascii="Times New Roman" w:hAnsi="Times New Roman" w:cs="Times New Roman"/>
          <w:sz w:val="24"/>
        </w:rPr>
        <w:t xml:space="preserve">Plusieurs plateformes existent pour l'évaluation et la gestion des talents. Parmi les solutions les plus répandues, nous pouvons citer : </w:t>
      </w:r>
      <w:r>
        <w:rPr>
          <w:rFonts w:hint="default" w:ascii="Times New Roman" w:hAnsi="Times New Roman" w:eastAsia="SimSun" w:cs="Times New Roman"/>
          <w:sz w:val="24"/>
          <w:szCs w:val="24"/>
        </w:rPr>
        <w:t>Glint</w:t>
      </w:r>
      <w:r>
        <w:rPr>
          <w:rFonts w:hint="default" w:ascii="Times New Roman" w:hAnsi="Times New Roman" w:cs="Times New Roman"/>
          <w:sz w:val="24"/>
        </w:rPr>
        <w:t xml:space="preserve">, </w:t>
      </w:r>
      <w:r>
        <w:rPr>
          <w:rFonts w:hint="default" w:ascii="Times New Roman" w:hAnsi="Times New Roman" w:eastAsia="SimSun" w:cs="Times New Roman"/>
          <w:sz w:val="24"/>
          <w:szCs w:val="24"/>
        </w:rPr>
        <w:t>CodersRank</w:t>
      </w:r>
      <w:r>
        <w:rPr>
          <w:rFonts w:hint="default" w:ascii="Times New Roman" w:hAnsi="Times New Roman" w:cs="Times New Roman"/>
          <w:sz w:val="24"/>
        </w:rPr>
        <w:t xml:space="preserve">, </w:t>
      </w:r>
      <w:r>
        <w:rPr>
          <w:rFonts w:hint="default" w:ascii="Times New Roman" w:hAnsi="Times New Roman" w:eastAsia="SimSun" w:cs="Times New Roman"/>
          <w:sz w:val="24"/>
          <w:szCs w:val="24"/>
        </w:rPr>
        <w:t>TestGorilla</w:t>
      </w:r>
      <w:r>
        <w:rPr>
          <w:rFonts w:hint="default" w:ascii="Times New Roman" w:hAnsi="Times New Roman" w:cs="Times New Roman"/>
          <w:sz w:val="24"/>
        </w:rPr>
        <w:t xml:space="preserve">, </w:t>
      </w:r>
      <w:r>
        <w:rPr>
          <w:rFonts w:hint="default" w:ascii="Times New Roman" w:hAnsi="Times New Roman" w:eastAsia="SimSun" w:cs="Times New Roman"/>
          <w:sz w:val="24"/>
          <w:szCs w:val="24"/>
        </w:rPr>
        <w:t>Crystal Knows</w:t>
      </w:r>
      <w:r>
        <w:rPr>
          <w:rFonts w:hint="default" w:ascii="Times New Roman" w:hAnsi="Times New Roman" w:eastAsia="SimSun" w:cs="Times New Roman"/>
          <w:sz w:val="24"/>
          <w:szCs w:val="24"/>
          <w:lang w:val="fr-FR"/>
        </w:rPr>
        <w:t xml:space="preserve"> et </w:t>
      </w:r>
      <w:r>
        <w:rPr>
          <w:rFonts w:hint="default" w:ascii="Times New Roman" w:hAnsi="Times New Roman" w:eastAsia="SimSun" w:cs="Times New Roman"/>
          <w:sz w:val="24"/>
          <w:szCs w:val="24"/>
        </w:rPr>
        <w:t>360Learning</w:t>
      </w:r>
      <w:r>
        <w:rPr>
          <w:rFonts w:hint="default" w:ascii="Times New Roman" w:hAnsi="Times New Roman" w:eastAsia="SimSun" w:cs="Times New Roman"/>
          <w:sz w:val="24"/>
          <w:szCs w:val="24"/>
          <w:lang w:val="fr-FR"/>
        </w:rPr>
        <w:t xml:space="preserve"> </w:t>
      </w:r>
      <w:r>
        <w:rPr>
          <w:rFonts w:hint="default" w:ascii="Times New Roman" w:hAnsi="Times New Roman" w:cs="Times New Roman"/>
          <w:sz w:val="24"/>
        </w:rPr>
        <w:t>.</w:t>
      </w:r>
    </w:p>
    <w:p w14:paraId="6B3501FD">
      <w:pPr>
        <w:spacing w:after="120" w:line="360" w:lineRule="exact"/>
        <w:jc w:val="both"/>
        <w:rPr>
          <w:rFonts w:hint="default" w:ascii="Times New Roman" w:hAnsi="Times New Roman" w:cs="Times New Roman"/>
          <w:sz w:val="24"/>
        </w:rPr>
      </w:pPr>
    </w:p>
    <w:p w14:paraId="500CCFE7">
      <w:pPr>
        <w:spacing w:after="120" w:line="360" w:lineRule="exact"/>
        <w:jc w:val="both"/>
        <w:rPr>
          <w:rFonts w:hint="default" w:ascii="Times New Roman" w:hAnsi="Times New Roman" w:cs="Times New Roman"/>
          <w:sz w:val="24"/>
        </w:rPr>
      </w:pPr>
    </w:p>
    <w:p w14:paraId="5A388802">
      <w:pPr>
        <w:pStyle w:val="4"/>
        <w:keepNext w:val="0"/>
        <w:keepLines w:val="0"/>
        <w:widowControl/>
        <w:suppressLineNumbers w:val="0"/>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b/>
          <w:color w:val="4F81BD" w:themeColor="accent1"/>
          <w:sz w:val="24"/>
          <w14:textFill>
            <w14:solidFill>
              <w14:schemeClr w14:val="accent1"/>
            </w14:solidFill>
          </w14:textFill>
        </w:rPr>
        <w:t>1.3.2</w:t>
      </w:r>
      <w:r>
        <w:rPr>
          <w:rFonts w:hint="default" w:ascii="Times New Roman" w:hAnsi="Times New Roman" w:cs="Times New Roman"/>
          <w:b/>
          <w:color w:val="1F497D" w:themeColor="text2"/>
          <w:sz w:val="24"/>
          <w14:textFill>
            <w14:solidFill>
              <w14:schemeClr w14:val="tx2"/>
            </w14:solidFill>
          </w14:textFill>
        </w:rPr>
        <w:t>.</w:t>
      </w:r>
      <w:r>
        <w:rPr>
          <w:rFonts w:hint="default" w:ascii="Times New Roman" w:hAnsi="Times New Roman" w:cs="Times New Roman"/>
          <w:color w:val="1F497D" w:themeColor="text2"/>
          <w14:textFill>
            <w14:solidFill>
              <w14:schemeClr w14:val="tx2"/>
            </w14:solidFill>
          </w14:textFill>
        </w:rPr>
        <w:t>Description des Solutions Analysées</w:t>
      </w:r>
    </w:p>
    <w:p w14:paraId="660170B9">
      <w:pPr>
        <w:rPr>
          <w:rFonts w:hint="default" w:ascii="Times New Roman" w:hAnsi="Times New Roman" w:cs="Times New Roman"/>
          <w:color w:val="1F497D" w:themeColor="text2"/>
          <w14:textFill>
            <w14:solidFill>
              <w14:schemeClr w14:val="tx2"/>
            </w14:solidFill>
          </w14:textFill>
        </w:rPr>
      </w:pPr>
    </w:p>
    <w:p w14:paraId="557ACD7F">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b/>
          <w:bCs/>
        </w:rPr>
        <w:t>Glint (Microsoft/LinkedIn)</w:t>
      </w:r>
      <w:r>
        <w:rPr>
          <w:rFonts w:hint="default" w:ascii="Times New Roman" w:hAnsi="Times New Roman" w:cs="Times New Roman"/>
        </w:rPr>
        <w:t xml:space="preserve"> : Se concentre sur l'engagement et le développement global via des enquêtes prédictives. Limite : Absence d'évaluation psychologique profonde.</w:t>
      </w:r>
    </w:p>
    <w:p w14:paraId="364FF5A5">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b/>
          <w:bCs/>
        </w:rPr>
        <w:t xml:space="preserve">360Learning </w:t>
      </w:r>
      <w:r>
        <w:rPr>
          <w:rFonts w:hint="default" w:ascii="Times New Roman" w:hAnsi="Times New Roman" w:cs="Times New Roman"/>
        </w:rPr>
        <w:t>: Plateforme de "Collaborative Learning". Limite : Peu d'automatisation sur l'évaluation des compétences techniques externes (GitHub).</w:t>
      </w:r>
    </w:p>
    <w:p w14:paraId="7D661639">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b/>
          <w:bCs/>
        </w:rPr>
        <w:t>CodersRank</w:t>
      </w:r>
      <w:r>
        <w:rPr>
          <w:rFonts w:hint="default" w:ascii="Times New Roman" w:hAnsi="Times New Roman" w:cs="Times New Roman"/>
        </w:rPr>
        <w:t xml:space="preserve"> : Crée des profils basés sur l'activité réelle des développeurs. Limite : Orienté vers le branding et le recrutement, et non vers la gestion de carrière interne.</w:t>
      </w:r>
    </w:p>
    <w:p w14:paraId="435C60D8">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b/>
          <w:bCs/>
        </w:rPr>
        <w:t xml:space="preserve">TestGorilla </w:t>
      </w:r>
      <w:r>
        <w:rPr>
          <w:rFonts w:hint="default" w:ascii="Times New Roman" w:hAnsi="Times New Roman" w:cs="Times New Roman"/>
        </w:rPr>
        <w:t>: Leader des tests de pré-embauche. Limite : Banque de tests statiques sans suivi de workflow après évaluation.</w:t>
      </w:r>
    </w:p>
    <w:p w14:paraId="772F4A00">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b/>
          <w:bCs/>
        </w:rPr>
        <w:t>Crystal Knows</w:t>
      </w:r>
      <w:r>
        <w:rPr>
          <w:rFonts w:hint="default" w:ascii="Times New Roman" w:hAnsi="Times New Roman" w:cs="Times New Roman"/>
        </w:rPr>
        <w:t xml:space="preserve"> : Utilise l'IA pour prédire des profils DISC. Limite : Pas d'intégration avec des catalogues de formation technique.</w:t>
      </w:r>
    </w:p>
    <w:p w14:paraId="76E536E7">
      <w:pPr>
        <w:pStyle w:val="34"/>
        <w:numPr>
          <w:numId w:val="0"/>
        </w:numPr>
        <w:bidi w:val="0"/>
        <w:spacing w:after="200" w:line="276" w:lineRule="auto"/>
        <w:contextualSpacing/>
        <w:rPr>
          <w:rFonts w:hint="default" w:ascii="Times New Roman" w:hAnsi="Times New Roman" w:cs="Times New Roman"/>
        </w:rPr>
      </w:pPr>
    </w:p>
    <w:p w14:paraId="0DD86220">
      <w:pPr>
        <w:pStyle w:val="34"/>
        <w:numPr>
          <w:numId w:val="0"/>
        </w:numPr>
        <w:bidi w:val="0"/>
        <w:spacing w:after="200" w:line="276" w:lineRule="auto"/>
        <w:contextualSpacing/>
        <w:rPr>
          <w:rFonts w:hint="default" w:ascii="Times New Roman" w:hAnsi="Times New Roman" w:cs="Times New Roman"/>
        </w:rPr>
      </w:pPr>
    </w:p>
    <w:p w14:paraId="53D39FC2">
      <w:pPr>
        <w:pStyle w:val="34"/>
        <w:numPr>
          <w:numId w:val="0"/>
        </w:numPr>
        <w:bidi w:val="0"/>
        <w:spacing w:after="200" w:line="276" w:lineRule="auto"/>
        <w:contextualSpacing/>
        <w:rPr>
          <w:rFonts w:hint="default" w:ascii="Times New Roman" w:hAnsi="Times New Roman" w:cs="Times New Roman"/>
        </w:rPr>
      </w:pPr>
    </w:p>
    <w:p w14:paraId="53D46A6C">
      <w:pPr>
        <w:pStyle w:val="34"/>
        <w:numPr>
          <w:numId w:val="0"/>
        </w:numPr>
        <w:bidi w:val="0"/>
        <w:spacing w:after="200" w:line="276" w:lineRule="auto"/>
        <w:contextualSpacing/>
        <w:rPr>
          <w:rFonts w:hint="default" w:ascii="Times New Roman" w:hAnsi="Times New Roman" w:cs="Times New Roman"/>
        </w:rPr>
      </w:pPr>
    </w:p>
    <w:p w14:paraId="5BDE8E87">
      <w:pPr>
        <w:pStyle w:val="34"/>
        <w:numPr>
          <w:numId w:val="0"/>
        </w:numPr>
        <w:bidi w:val="0"/>
        <w:spacing w:after="200" w:line="276" w:lineRule="auto"/>
        <w:contextualSpacing/>
        <w:rPr>
          <w:rFonts w:hint="default" w:ascii="Times New Roman" w:hAnsi="Times New Roman" w:cs="Times New Roman"/>
        </w:rPr>
      </w:pPr>
    </w:p>
    <w:p w14:paraId="5C960E98">
      <w:pPr>
        <w:pStyle w:val="34"/>
        <w:numPr>
          <w:numId w:val="0"/>
        </w:numPr>
        <w:bidi w:val="0"/>
        <w:spacing w:after="200" w:line="276" w:lineRule="auto"/>
        <w:contextualSpacing/>
        <w:rPr>
          <w:rFonts w:hint="default" w:ascii="Times New Roman" w:hAnsi="Times New Roman" w:cs="Times New Roman"/>
        </w:rPr>
      </w:pPr>
    </w:p>
    <w:p w14:paraId="0E7D8F3E">
      <w:pPr>
        <w:pStyle w:val="34"/>
        <w:numPr>
          <w:numId w:val="0"/>
        </w:numPr>
        <w:bidi w:val="0"/>
        <w:spacing w:after="200" w:line="276" w:lineRule="auto"/>
        <w:contextualSpacing/>
        <w:rPr>
          <w:rFonts w:hint="default" w:ascii="Times New Roman" w:hAnsi="Times New Roman" w:cs="Times New Roman"/>
        </w:rPr>
      </w:pPr>
    </w:p>
    <w:p w14:paraId="77826F20">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1.3.</w:t>
      </w:r>
      <w:r>
        <w:rPr>
          <w:rFonts w:hint="default" w:ascii="Times New Roman" w:hAnsi="Times New Roman" w:cs="Times New Roman"/>
          <w:b/>
          <w:color w:val="003366"/>
          <w:sz w:val="24"/>
          <w:lang w:val="fr-FR"/>
        </w:rPr>
        <w:t>3</w:t>
      </w:r>
      <w:r>
        <w:rPr>
          <w:rFonts w:hint="default" w:ascii="Times New Roman" w:hAnsi="Times New Roman" w:cs="Times New Roman"/>
          <w:b/>
          <w:color w:val="003366"/>
          <w:sz w:val="24"/>
        </w:rPr>
        <w:t>. Tableau comparatif des solutions existantes</w:t>
      </w:r>
    </w:p>
    <w:tbl>
      <w:tblPr>
        <w:tblStyle w:val="66"/>
        <w:tblW w:w="97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02"/>
        <w:gridCol w:w="1671"/>
        <w:gridCol w:w="1459"/>
        <w:gridCol w:w="1476"/>
        <w:gridCol w:w="1494"/>
        <w:gridCol w:w="1660"/>
      </w:tblGrid>
      <w:tr w14:paraId="556A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shd w:val="clear" w:color="auto" w:fill="DCE6F2" w:themeFill="accent1" w:themeFillTint="32"/>
          </w:tcPr>
          <w:tbl>
            <w:tblPr>
              <w:tblW w:w="0" w:type="auto"/>
              <w:tblCellSpacing w:w="15" w:type="dxa"/>
              <w:tblInd w:w="-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694"/>
            </w:tblGrid>
            <w:tr w14:paraId="506E1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634" w:type="dxa"/>
                  <w:tcBorders>
                    <w:top w:val="single" w:color="auto" w:sz="4" w:space="0"/>
                    <w:left w:val="single" w:color="auto" w:sz="4" w:space="0"/>
                    <w:bottom w:val="single" w:color="auto" w:sz="4" w:space="0"/>
                    <w:right w:val="single" w:color="auto" w:sz="4" w:space="0"/>
                  </w:tcBorders>
                  <w:shd w:val="clear"/>
                  <w:vAlign w:val="center"/>
                </w:tcPr>
                <w:p w14:paraId="5391FE75">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Style w:val="12"/>
                      <w:rFonts w:hint="default" w:ascii="Times New Roman" w:hAnsi="Times New Roman" w:eastAsia="sans-serif" w:cs="Times New Roman"/>
                      <w:b w:val="0"/>
                      <w:bCs w:val="0"/>
                      <w:kern w:val="0"/>
                      <w:sz w:val="24"/>
                      <w:szCs w:val="24"/>
                      <w:lang w:val="en-US" w:eastAsia="zh-CN" w:bidi="ar"/>
                    </w:rPr>
                    <w:t>Critères de comparaison</w:t>
                  </w:r>
                </w:p>
              </w:tc>
            </w:tr>
          </w:tbl>
          <w:p w14:paraId="1EE6B647">
            <w:pPr>
              <w:rPr>
                <w:rFonts w:hint="default" w:ascii="Times New Roman" w:hAnsi="Times New Roman" w:cs="Times New Roman"/>
                <w:b w:val="0"/>
                <w:bCs w:val="0"/>
                <w:vertAlign w:val="baseline"/>
              </w:rPr>
            </w:pPr>
          </w:p>
        </w:tc>
        <w:tc>
          <w:tcPr>
            <w:tcW w:w="1671" w:type="dxa"/>
            <w:shd w:val="clear" w:color="auto" w:fill="DCE6F2" w:themeFill="accent1" w:themeFillTint="32"/>
          </w:tcPr>
          <w:p w14:paraId="32DCA9AE">
            <w:pPr>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Notre Solution (IA/PCM/BPM)</w:t>
            </w:r>
          </w:p>
        </w:tc>
        <w:tc>
          <w:tcPr>
            <w:tcW w:w="1459" w:type="dxa"/>
            <w:shd w:val="clear" w:color="auto" w:fill="DCE6F2" w:themeFill="accent1" w:themeFillTint="32"/>
          </w:tcPr>
          <w:p w14:paraId="78FF43BF">
            <w:pPr>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Glint (Microsoft)</w:t>
            </w:r>
          </w:p>
        </w:tc>
        <w:tc>
          <w:tcPr>
            <w:tcW w:w="1476" w:type="dxa"/>
            <w:shd w:val="clear" w:color="auto" w:fill="DCE6F2" w:themeFill="accent1" w:themeFillTint="32"/>
          </w:tcPr>
          <w:p w14:paraId="066B539B">
            <w:pPr>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CodersRank</w:t>
            </w:r>
          </w:p>
        </w:tc>
        <w:tc>
          <w:tcPr>
            <w:tcW w:w="1494" w:type="dxa"/>
            <w:shd w:val="clear" w:color="auto" w:fill="DCE6F2" w:themeFill="accent1" w:themeFillTint="32"/>
          </w:tcPr>
          <w:p w14:paraId="43E90217">
            <w:pPr>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TestGorilla</w:t>
            </w:r>
          </w:p>
        </w:tc>
        <w:tc>
          <w:tcPr>
            <w:tcW w:w="1660" w:type="dxa"/>
            <w:shd w:val="clear" w:color="auto" w:fill="DCE6F2" w:themeFill="accent1" w:themeFillTint="32"/>
          </w:tcPr>
          <w:p w14:paraId="46F98A5A">
            <w:pPr>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Crystal Knows</w:t>
            </w:r>
          </w:p>
        </w:tc>
      </w:tr>
      <w:tr w14:paraId="1012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shd w:val="clear" w:color="auto" w:fill="DCE6F2" w:themeFill="accent1" w:themeFillTint="32"/>
          </w:tcPr>
          <w:p w14:paraId="1B60934F">
            <w:pPr>
              <w:rPr>
                <w:rFonts w:hint="default" w:ascii="Times New Roman" w:hAnsi="Times New Roman" w:cs="Times New Roman"/>
                <w:vertAlign w:val="baseline"/>
              </w:rPr>
            </w:pPr>
            <w:r>
              <w:rPr>
                <w:rFonts w:hint="default" w:ascii="Times New Roman" w:hAnsi="Times New Roman" w:eastAsia="SimSun" w:cs="Times New Roman"/>
                <w:sz w:val="24"/>
                <w:szCs w:val="24"/>
              </w:rPr>
              <w:t>Analyse Comportementale</w:t>
            </w:r>
          </w:p>
        </w:tc>
        <w:tc>
          <w:tcPr>
            <w:tcW w:w="1671" w:type="dxa"/>
          </w:tcPr>
          <w:p w14:paraId="2AEC87DA">
            <w:pPr>
              <w:rPr>
                <w:rFonts w:hint="default" w:ascii="Times New Roman" w:hAnsi="Times New Roman" w:cs="Times New Roman"/>
                <w:b w:val="0"/>
                <w:bCs w:val="0"/>
                <w:vertAlign w:val="baseline"/>
                <w:lang w:val="fr-FR"/>
              </w:rPr>
            </w:pPr>
            <w:r>
              <w:rPr>
                <w:rFonts w:hint="default" w:ascii="Times New Roman" w:hAnsi="Times New Roman" w:eastAsia="SimSun" w:cs="Times New Roman"/>
                <w:b w:val="0"/>
                <w:bCs w:val="0"/>
                <w:sz w:val="24"/>
                <w:szCs w:val="24"/>
              </w:rPr>
              <w:t>PCM</w:t>
            </w:r>
            <w:r>
              <w:rPr>
                <w:rFonts w:hint="default" w:ascii="Times New Roman" w:hAnsi="Times New Roman" w:eastAsia="SimSun" w:cs="Times New Roman"/>
                <w:b w:val="0"/>
                <w:bCs w:val="0"/>
                <w:sz w:val="24"/>
                <w:szCs w:val="24"/>
                <w:lang w:val="fr-FR"/>
              </w:rPr>
              <w:t>+</w:t>
            </w:r>
            <w:r>
              <w:rPr>
                <w:rFonts w:hint="default" w:ascii="Times New Roman" w:hAnsi="Times New Roman" w:eastAsia="SimSun" w:cs="Times New Roman"/>
                <w:b w:val="0"/>
                <w:bCs w:val="0"/>
                <w:sz w:val="24"/>
                <w:szCs w:val="24"/>
              </w:rPr>
              <w:t>GitHub + CV</w:t>
            </w:r>
          </w:p>
        </w:tc>
        <w:tc>
          <w:tcPr>
            <w:tcW w:w="1459" w:type="dxa"/>
          </w:tcPr>
          <w:p w14:paraId="4CEA33DA">
            <w:pPr>
              <w:rPr>
                <w:rFonts w:hint="default" w:ascii="Times New Roman" w:hAnsi="Times New Roman" w:cs="Times New Roman"/>
                <w:vertAlign w:val="baseline"/>
              </w:rPr>
            </w:pPr>
            <w:r>
              <w:rPr>
                <w:rFonts w:hint="default" w:ascii="Times New Roman" w:hAnsi="Times New Roman" w:eastAsia="SimSun" w:cs="Times New Roman"/>
                <w:sz w:val="24"/>
                <w:szCs w:val="24"/>
              </w:rPr>
              <w:t>Engagement global</w:t>
            </w:r>
          </w:p>
        </w:tc>
        <w:tc>
          <w:tcPr>
            <w:tcW w:w="1476" w:type="dxa"/>
          </w:tcPr>
          <w:p w14:paraId="7738422C">
            <w:pPr>
              <w:rPr>
                <w:rFonts w:hint="default" w:ascii="Times New Roman" w:hAnsi="Times New Roman" w:cs="Times New Roman"/>
                <w:vertAlign w:val="baseline"/>
                <w:lang w:val="fr-FR"/>
              </w:rPr>
            </w:pPr>
            <w:r>
              <w:rPr>
                <w:rFonts w:hint="default" w:ascii="Times New Roman" w:hAnsi="Times New Roman" w:eastAsia="SimSun" w:cs="Times New Roman"/>
                <w:sz w:val="24"/>
                <w:szCs w:val="24"/>
                <w:lang w:val="fr-FR"/>
              </w:rPr>
              <w:t>Aucun</w:t>
            </w:r>
          </w:p>
        </w:tc>
        <w:tc>
          <w:tcPr>
            <w:tcW w:w="1494" w:type="dxa"/>
          </w:tcPr>
          <w:p w14:paraId="5D88BCC0">
            <w:pPr>
              <w:rPr>
                <w:rFonts w:hint="default" w:ascii="Times New Roman" w:hAnsi="Times New Roman" w:cs="Times New Roman"/>
                <w:vertAlign w:val="baseline"/>
              </w:rPr>
            </w:pPr>
            <w:r>
              <w:rPr>
                <w:rFonts w:hint="default" w:ascii="Times New Roman" w:hAnsi="Times New Roman" w:eastAsia="SimSun" w:cs="Times New Roman"/>
                <w:sz w:val="24"/>
                <w:szCs w:val="24"/>
              </w:rPr>
              <w:t>Soft Skills de base</w:t>
            </w:r>
          </w:p>
        </w:tc>
        <w:tc>
          <w:tcPr>
            <w:tcW w:w="1660" w:type="dxa"/>
          </w:tcPr>
          <w:p w14:paraId="167989F4">
            <w:pPr>
              <w:rPr>
                <w:rFonts w:hint="default" w:ascii="Times New Roman" w:hAnsi="Times New Roman" w:cs="Times New Roman"/>
                <w:vertAlign w:val="baseline"/>
              </w:rPr>
            </w:pPr>
            <w:r>
              <w:rPr>
                <w:rFonts w:hint="default" w:ascii="Times New Roman" w:hAnsi="Times New Roman" w:eastAsia="SimSun" w:cs="Times New Roman"/>
                <w:sz w:val="24"/>
                <w:szCs w:val="24"/>
              </w:rPr>
              <w:t>DISC / Ennéagramme</w:t>
            </w:r>
          </w:p>
        </w:tc>
      </w:tr>
      <w:tr w14:paraId="3AC9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shd w:val="clear" w:color="auto" w:fill="DCE6F2" w:themeFill="accent1" w:themeFillTint="32"/>
          </w:tcPr>
          <w:p w14:paraId="50D6D535">
            <w:pPr>
              <w:rPr>
                <w:rFonts w:hint="default" w:ascii="Times New Roman" w:hAnsi="Times New Roman" w:cs="Times New Roman"/>
                <w:vertAlign w:val="baseline"/>
              </w:rPr>
            </w:pPr>
            <w:r>
              <w:rPr>
                <w:rFonts w:hint="default" w:ascii="Times New Roman" w:hAnsi="Times New Roman" w:eastAsia="SimSun" w:cs="Times New Roman"/>
                <w:sz w:val="24"/>
                <w:szCs w:val="24"/>
              </w:rPr>
              <w:t>Évaluation Hard Skills</w:t>
            </w:r>
          </w:p>
        </w:tc>
        <w:tc>
          <w:tcPr>
            <w:tcW w:w="1671" w:type="dxa"/>
          </w:tcPr>
          <w:p w14:paraId="787FC0DF">
            <w:pPr>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Tests + GitHub + CV</w:t>
            </w:r>
          </w:p>
        </w:tc>
        <w:tc>
          <w:tcPr>
            <w:tcW w:w="1459" w:type="dxa"/>
          </w:tcPr>
          <w:p w14:paraId="6E8E9E02">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476" w:type="dxa"/>
          </w:tcPr>
          <w:p w14:paraId="1A20845D">
            <w:pPr>
              <w:rPr>
                <w:rFonts w:hint="default" w:ascii="Times New Roman" w:hAnsi="Times New Roman" w:cs="Times New Roman"/>
                <w:vertAlign w:val="baseline"/>
              </w:rPr>
            </w:pPr>
            <w:r>
              <w:rPr>
                <w:rFonts w:hint="default" w:ascii="Times New Roman" w:hAnsi="Times New Roman" w:eastAsia="SimSun" w:cs="Times New Roman"/>
                <w:sz w:val="24"/>
                <w:szCs w:val="24"/>
              </w:rPr>
              <w:t>GitHub / GitLab</w:t>
            </w:r>
          </w:p>
        </w:tc>
        <w:tc>
          <w:tcPr>
            <w:tcW w:w="1494" w:type="dxa"/>
          </w:tcPr>
          <w:p w14:paraId="2E6659F8">
            <w:pPr>
              <w:rPr>
                <w:rFonts w:hint="default" w:ascii="Times New Roman" w:hAnsi="Times New Roman" w:cs="Times New Roman"/>
                <w:vertAlign w:val="baseline"/>
              </w:rPr>
            </w:pPr>
            <w:r>
              <w:rPr>
                <w:rFonts w:hint="default" w:ascii="Times New Roman" w:hAnsi="Times New Roman" w:eastAsia="SimSun" w:cs="Times New Roman"/>
                <w:sz w:val="24"/>
                <w:szCs w:val="24"/>
              </w:rPr>
              <w:t>Tests Statiques</w:t>
            </w:r>
          </w:p>
        </w:tc>
        <w:tc>
          <w:tcPr>
            <w:tcW w:w="1660" w:type="dxa"/>
          </w:tcPr>
          <w:p w14:paraId="2D2F05CC">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r>
      <w:tr w14:paraId="0F2F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shd w:val="clear" w:color="auto" w:fill="DCE6F2" w:themeFill="accent1" w:themeFillTint="32"/>
          </w:tcPr>
          <w:p w14:paraId="097BA2EF">
            <w:pPr>
              <w:rPr>
                <w:rFonts w:hint="default" w:ascii="Times New Roman" w:hAnsi="Times New Roman" w:cs="Times New Roman"/>
                <w:vertAlign w:val="baseline"/>
              </w:rPr>
            </w:pPr>
            <w:r>
              <w:rPr>
                <w:rFonts w:hint="default" w:ascii="Times New Roman" w:hAnsi="Times New Roman" w:eastAsia="SimSun" w:cs="Times New Roman"/>
                <w:sz w:val="24"/>
                <w:szCs w:val="24"/>
              </w:rPr>
              <w:t>Moteur d'IA (LLM</w:t>
            </w:r>
          </w:p>
        </w:tc>
        <w:tc>
          <w:tcPr>
            <w:tcW w:w="1671" w:type="dxa"/>
          </w:tcPr>
          <w:p w14:paraId="22205E44">
            <w:pPr>
              <w:rPr>
                <w:rFonts w:hint="default" w:ascii="Times New Roman" w:hAnsi="Times New Roman" w:cs="Times New Roman"/>
                <w:b w:val="0"/>
                <w:bCs w:val="0"/>
                <w:vertAlign w:val="baseline"/>
                <w:lang w:val="fr-FR"/>
              </w:rPr>
            </w:pPr>
            <w:r>
              <w:rPr>
                <w:rFonts w:hint="default" w:ascii="Times New Roman" w:hAnsi="Times New Roman" w:cs="Times New Roman"/>
                <w:b w:val="0"/>
                <w:bCs w:val="0"/>
                <w:vertAlign w:val="baseline"/>
                <w:lang w:val="fr-FR"/>
              </w:rPr>
              <w:t>ollama</w:t>
            </w:r>
          </w:p>
        </w:tc>
        <w:tc>
          <w:tcPr>
            <w:tcW w:w="1459" w:type="dxa"/>
          </w:tcPr>
          <w:p w14:paraId="5BA708E1">
            <w:pPr>
              <w:rPr>
                <w:rFonts w:hint="default" w:ascii="Times New Roman" w:hAnsi="Times New Roman" w:cs="Times New Roman"/>
                <w:vertAlign w:val="baseline"/>
              </w:rPr>
            </w:pPr>
            <w:r>
              <w:rPr>
                <w:rFonts w:hint="default" w:ascii="Times New Roman" w:hAnsi="Times New Roman" w:eastAsia="SimSun" w:cs="Times New Roman"/>
                <w:sz w:val="24"/>
                <w:szCs w:val="24"/>
              </w:rPr>
              <w:t>Analyse de sentiment</w:t>
            </w:r>
          </w:p>
        </w:tc>
        <w:tc>
          <w:tcPr>
            <w:tcW w:w="1476" w:type="dxa"/>
          </w:tcPr>
          <w:p w14:paraId="3CE30E16">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494" w:type="dxa"/>
          </w:tcPr>
          <w:p w14:paraId="04503777">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660" w:type="dxa"/>
          </w:tcPr>
          <w:p w14:paraId="5B9AC1AC">
            <w:pPr>
              <w:rPr>
                <w:rFonts w:hint="default" w:ascii="Times New Roman" w:hAnsi="Times New Roman" w:cs="Times New Roman"/>
                <w:vertAlign w:val="baseline"/>
              </w:rPr>
            </w:pPr>
            <w:r>
              <w:rPr>
                <w:rFonts w:hint="default" w:ascii="Times New Roman" w:hAnsi="Times New Roman" w:eastAsia="SimSun" w:cs="Times New Roman"/>
                <w:sz w:val="24"/>
                <w:szCs w:val="24"/>
              </w:rPr>
              <w:t>Prédiction IA</w:t>
            </w:r>
          </w:p>
        </w:tc>
      </w:tr>
      <w:tr w14:paraId="7898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shd w:val="clear" w:color="auto" w:fill="DCE6F2" w:themeFill="accent1" w:themeFillTint="32"/>
          </w:tcPr>
          <w:p w14:paraId="527460AB">
            <w:pPr>
              <w:rPr>
                <w:rFonts w:hint="default" w:ascii="Times New Roman" w:hAnsi="Times New Roman" w:cs="Times New Roman"/>
                <w:vertAlign w:val="baseline"/>
              </w:rPr>
            </w:pPr>
            <w:r>
              <w:rPr>
                <w:rFonts w:hint="default" w:ascii="Times New Roman" w:hAnsi="Times New Roman" w:eastAsia="SimSun" w:cs="Times New Roman"/>
                <w:sz w:val="24"/>
                <w:szCs w:val="24"/>
              </w:rPr>
              <w:t>Workflow Métier</w:t>
            </w:r>
          </w:p>
        </w:tc>
        <w:tc>
          <w:tcPr>
            <w:tcW w:w="1671" w:type="dxa"/>
          </w:tcPr>
          <w:p w14:paraId="17346508">
            <w:pPr>
              <w:rPr>
                <w:rFonts w:hint="default" w:ascii="Times New Roman" w:hAnsi="Times New Roman" w:cs="Times New Roman"/>
                <w:vertAlign w:val="baseline"/>
              </w:rPr>
            </w:pPr>
            <w:r>
              <w:rPr>
                <w:rFonts w:hint="default" w:ascii="Times New Roman" w:hAnsi="Times New Roman" w:eastAsia="SimSun" w:cs="Times New Roman"/>
                <w:sz w:val="24"/>
                <w:szCs w:val="24"/>
              </w:rPr>
              <w:t>BPMN (Operaton)</w:t>
            </w:r>
          </w:p>
        </w:tc>
        <w:tc>
          <w:tcPr>
            <w:tcW w:w="1459" w:type="dxa"/>
          </w:tcPr>
          <w:p w14:paraId="72C1031F">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476" w:type="dxa"/>
          </w:tcPr>
          <w:p w14:paraId="44A48144">
            <w:pPr>
              <w:rPr>
                <w:rFonts w:hint="default" w:ascii="Times New Roman" w:hAnsi="Times New Roman" w:cs="Times New Roman"/>
                <w:vertAlign w:val="baseline"/>
                <w:lang w:val="fr-FR"/>
              </w:rPr>
            </w:pPr>
            <w:r>
              <w:rPr>
                <w:rFonts w:hint="default" w:ascii="Times New Roman" w:hAnsi="Times New Roman" w:eastAsia="SimSun" w:cs="Times New Roman"/>
                <w:sz w:val="24"/>
                <w:szCs w:val="24"/>
              </w:rPr>
              <w:t>Non</w:t>
            </w:r>
          </w:p>
        </w:tc>
        <w:tc>
          <w:tcPr>
            <w:tcW w:w="1494" w:type="dxa"/>
          </w:tcPr>
          <w:p w14:paraId="1E4BC93C">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660" w:type="dxa"/>
          </w:tcPr>
          <w:p w14:paraId="7C75F0B0">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r>
      <w:tr w14:paraId="7BAC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shd w:val="clear" w:color="auto" w:fill="DCE6F2" w:themeFill="accent1" w:themeFillTint="32"/>
          </w:tcPr>
          <w:p w14:paraId="65EE87A9">
            <w:pPr>
              <w:rPr>
                <w:rFonts w:hint="default" w:ascii="Times New Roman" w:hAnsi="Times New Roman" w:cs="Times New Roman"/>
                <w:vertAlign w:val="baseline"/>
              </w:rPr>
            </w:pPr>
            <w:r>
              <w:rPr>
                <w:rFonts w:hint="default" w:ascii="Times New Roman" w:hAnsi="Times New Roman" w:eastAsia="SimSun" w:cs="Times New Roman"/>
                <w:sz w:val="24"/>
                <w:szCs w:val="24"/>
              </w:rPr>
              <w:t>Suivi Opérationnel</w:t>
            </w:r>
          </w:p>
        </w:tc>
        <w:tc>
          <w:tcPr>
            <w:tcW w:w="1671" w:type="dxa"/>
          </w:tcPr>
          <w:p w14:paraId="313FA262">
            <w:pPr>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Intégration Jira</w:t>
            </w:r>
          </w:p>
        </w:tc>
        <w:tc>
          <w:tcPr>
            <w:tcW w:w="1459" w:type="dxa"/>
          </w:tcPr>
          <w:p w14:paraId="2A455571">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476" w:type="dxa"/>
          </w:tcPr>
          <w:p w14:paraId="77038E6F">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494" w:type="dxa"/>
          </w:tcPr>
          <w:p w14:paraId="0A49EBBF">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c>
          <w:tcPr>
            <w:tcW w:w="1660" w:type="dxa"/>
          </w:tcPr>
          <w:p w14:paraId="03F98AB8">
            <w:pPr>
              <w:rPr>
                <w:rFonts w:hint="default" w:ascii="Times New Roman" w:hAnsi="Times New Roman" w:cs="Times New Roman"/>
                <w:vertAlign w:val="baseline"/>
              </w:rPr>
            </w:pPr>
            <w:r>
              <w:rPr>
                <w:rFonts w:hint="default" w:ascii="Times New Roman" w:hAnsi="Times New Roman" w:eastAsia="SimSun" w:cs="Times New Roman"/>
                <w:sz w:val="24"/>
                <w:szCs w:val="24"/>
              </w:rPr>
              <w:t>Non</w:t>
            </w:r>
          </w:p>
        </w:tc>
      </w:tr>
      <w:tr w14:paraId="0223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shd w:val="clear" w:color="auto" w:fill="DCE6F2" w:themeFill="accent1" w:themeFillTint="32"/>
          </w:tcPr>
          <w:p w14:paraId="38139048">
            <w:pPr>
              <w:rPr>
                <w:rFonts w:hint="default" w:ascii="Times New Roman" w:hAnsi="Times New Roman" w:cs="Times New Roman"/>
                <w:vertAlign w:val="baseline"/>
              </w:rPr>
            </w:pPr>
            <w:r>
              <w:rPr>
                <w:rFonts w:hint="default" w:ascii="Times New Roman" w:hAnsi="Times New Roman" w:eastAsia="SimSun" w:cs="Times New Roman"/>
                <w:sz w:val="24"/>
                <w:szCs w:val="24"/>
              </w:rPr>
              <w:t>Public Cible</w:t>
            </w:r>
          </w:p>
        </w:tc>
        <w:tc>
          <w:tcPr>
            <w:tcW w:w="1671" w:type="dxa"/>
          </w:tcPr>
          <w:p w14:paraId="390E1C5C">
            <w:pPr>
              <w:rPr>
                <w:rFonts w:hint="default" w:ascii="Times New Roman" w:hAnsi="Times New Roman" w:cs="Times New Roman"/>
                <w:vertAlign w:val="baseline"/>
              </w:rPr>
            </w:pPr>
            <w:r>
              <w:rPr>
                <w:rFonts w:hint="default" w:ascii="Times New Roman" w:hAnsi="Times New Roman" w:eastAsia="SimSun" w:cs="Times New Roman"/>
                <w:sz w:val="24"/>
                <w:szCs w:val="24"/>
              </w:rPr>
              <w:t>Collaborateurs Internes</w:t>
            </w:r>
          </w:p>
        </w:tc>
        <w:tc>
          <w:tcPr>
            <w:tcW w:w="1459" w:type="dxa"/>
          </w:tcPr>
          <w:p w14:paraId="738B9C5B">
            <w:pPr>
              <w:rPr>
                <w:rFonts w:hint="default" w:ascii="Times New Roman" w:hAnsi="Times New Roman" w:cs="Times New Roman"/>
                <w:vertAlign w:val="baseline"/>
              </w:rPr>
            </w:pPr>
            <w:r>
              <w:rPr>
                <w:rFonts w:hint="default" w:ascii="Times New Roman" w:hAnsi="Times New Roman" w:eastAsia="SimSun" w:cs="Times New Roman"/>
                <w:sz w:val="24"/>
                <w:szCs w:val="24"/>
              </w:rPr>
              <w:t>RH (Global)</w:t>
            </w:r>
            <w:r>
              <w:rPr>
                <w:rFonts w:hint="default" w:ascii="Times New Roman" w:hAnsi="Times New Roman" w:eastAsia="SimSun" w:cs="Times New Roman"/>
                <w:sz w:val="24"/>
                <w:szCs w:val="24"/>
                <w:lang w:val="fr-FR"/>
              </w:rPr>
              <w:t>-</w:t>
            </w:r>
            <w:r>
              <w:rPr>
                <w:rFonts w:hint="default" w:ascii="Times New Roman" w:hAnsi="Times New Roman" w:eastAsia="SimSun" w:cs="Times New Roman"/>
                <w:sz w:val="24"/>
                <w:szCs w:val="24"/>
              </w:rPr>
              <w:t>Grandes Entreprises</w:t>
            </w:r>
          </w:p>
        </w:tc>
        <w:tc>
          <w:tcPr>
            <w:tcW w:w="1476" w:type="dxa"/>
          </w:tcPr>
          <w:p w14:paraId="4E321DF1">
            <w:pPr>
              <w:rPr>
                <w:rFonts w:hint="default" w:ascii="Times New Roman" w:hAnsi="Times New Roman" w:cs="Times New Roman"/>
                <w:vertAlign w:val="baseline"/>
              </w:rPr>
            </w:pPr>
            <w:r>
              <w:rPr>
                <w:rFonts w:hint="default" w:ascii="Times New Roman" w:hAnsi="Times New Roman" w:eastAsia="SimSun" w:cs="Times New Roman"/>
                <w:sz w:val="24"/>
                <w:szCs w:val="24"/>
              </w:rPr>
              <w:t>Développeurs</w:t>
            </w:r>
          </w:p>
        </w:tc>
        <w:tc>
          <w:tcPr>
            <w:tcW w:w="1494" w:type="dxa"/>
          </w:tcPr>
          <w:p w14:paraId="3C4B546C">
            <w:pPr>
              <w:rPr>
                <w:rFonts w:hint="default" w:ascii="Times New Roman" w:hAnsi="Times New Roman" w:cs="Times New Roman"/>
                <w:vertAlign w:val="baseline"/>
              </w:rPr>
            </w:pPr>
            <w:r>
              <w:rPr>
                <w:rFonts w:hint="default" w:ascii="Times New Roman" w:hAnsi="Times New Roman" w:eastAsia="SimSun" w:cs="Times New Roman"/>
                <w:sz w:val="24"/>
                <w:szCs w:val="24"/>
              </w:rPr>
              <w:t>Recrutement</w:t>
            </w:r>
          </w:p>
        </w:tc>
        <w:tc>
          <w:tcPr>
            <w:tcW w:w="1660" w:type="dxa"/>
          </w:tcPr>
          <w:p w14:paraId="5E55E35C">
            <w:pPr>
              <w:rPr>
                <w:rFonts w:hint="default" w:ascii="Times New Roman" w:hAnsi="Times New Roman" w:cs="Times New Roman"/>
                <w:vertAlign w:val="baseline"/>
              </w:rPr>
            </w:pPr>
            <w:r>
              <w:rPr>
                <w:rFonts w:hint="default" w:ascii="Times New Roman" w:hAnsi="Times New Roman" w:eastAsia="SimSun" w:cs="Times New Roman"/>
                <w:sz w:val="24"/>
                <w:szCs w:val="24"/>
              </w:rPr>
              <w:t>Vente / RH</w:t>
            </w:r>
          </w:p>
        </w:tc>
      </w:tr>
    </w:tbl>
    <w:p w14:paraId="669B99E4">
      <w:pPr>
        <w:rPr>
          <w:rFonts w:hint="default" w:ascii="Times New Roman" w:hAnsi="Times New Roman" w:cs="Times New Roman"/>
        </w:rPr>
      </w:pPr>
    </w:p>
    <w:p w14:paraId="5951B0C9">
      <w:pPr>
        <w:jc w:val="center"/>
        <w:rPr>
          <w:rFonts w:hint="default" w:ascii="Times New Roman" w:hAnsi="Times New Roman" w:cs="Times New Roman"/>
        </w:rPr>
      </w:pPr>
      <w:r>
        <w:rPr>
          <w:rFonts w:hint="default" w:ascii="Times New Roman" w:hAnsi="Times New Roman" w:cs="Times New Roman"/>
          <w:i/>
          <w:sz w:val="20"/>
        </w:rPr>
        <w:t>Figure : Tableau comparatif – Analyse des plateformes concurrentes</w:t>
      </w:r>
    </w:p>
    <w:p w14:paraId="1C6FAA49">
      <w:pPr>
        <w:spacing w:after="120" w:line="360" w:lineRule="exact"/>
        <w:jc w:val="both"/>
        <w:rPr>
          <w:rFonts w:hint="default" w:ascii="Times New Roman" w:hAnsi="Times New Roman" w:cs="Times New Roman"/>
        </w:rPr>
      </w:pPr>
      <w:r>
        <w:rPr>
          <w:rFonts w:hint="default" w:ascii="Times New Roman" w:hAnsi="Times New Roman" w:cs="Times New Roman"/>
          <w:sz w:val="24"/>
        </w:rPr>
        <w:t>Sur la base de cette analyse comparative ,</w:t>
      </w:r>
      <w:r>
        <w:rPr>
          <w:rFonts w:hint="default" w:ascii="Times New Roman" w:hAnsi="Times New Roman" w:cs="Times New Roman"/>
          <w:sz w:val="24"/>
          <w:lang w:val="fr-FR"/>
        </w:rPr>
        <w:t xml:space="preserve">    </w:t>
      </w:r>
      <w:r>
        <w:rPr>
          <w:rFonts w:hint="default" w:ascii="Times New Roman" w:hAnsi="Times New Roman" w:cs="Times New Roman"/>
          <w:sz w:val="24"/>
        </w:rPr>
        <w:t xml:space="preserve"> il ressort que la majorité des solutions existantes présentent des lacunes importantes : absence d'analyse comportementale par IA générative, manque de personnalisation des recommandations, et faible intégration avec les outils de gestion de projet.</w:t>
      </w:r>
    </w:p>
    <w:p w14:paraId="2A4931C2">
      <w:pPr>
        <w:pStyle w:val="4"/>
        <w:jc w:val="left"/>
        <w:rPr>
          <w:rFonts w:hint="default" w:ascii="Times New Roman" w:hAnsi="Times New Roman" w:cs="Times New Roman"/>
        </w:rPr>
      </w:pPr>
      <w:r>
        <w:rPr>
          <w:rFonts w:hint="default" w:ascii="Times New Roman" w:hAnsi="Times New Roman" w:cs="Times New Roman"/>
          <w:b/>
          <w:color w:val="003366"/>
          <w:sz w:val="24"/>
        </w:rPr>
        <w:t>1.3.</w:t>
      </w:r>
      <w:r>
        <w:rPr>
          <w:rFonts w:hint="default" w:ascii="Times New Roman" w:hAnsi="Times New Roman" w:cs="Times New Roman"/>
          <w:b/>
          <w:color w:val="003366"/>
          <w:sz w:val="24"/>
          <w:lang w:val="fr-FR"/>
        </w:rPr>
        <w:t>4</w:t>
      </w:r>
      <w:r>
        <w:rPr>
          <w:rFonts w:hint="default" w:ascii="Times New Roman" w:hAnsi="Times New Roman" w:cs="Times New Roman"/>
          <w:b/>
          <w:color w:val="003366"/>
          <w:sz w:val="24"/>
        </w:rPr>
        <w:t>. Limites des solutions actuelles</w:t>
      </w:r>
    </w:p>
    <w:p w14:paraId="1CAE1DB1">
      <w:pPr>
        <w:spacing w:after="120" w:line="360" w:lineRule="exact"/>
        <w:jc w:val="both"/>
        <w:rPr>
          <w:rFonts w:hint="default" w:ascii="Times New Roman" w:hAnsi="Times New Roman" w:cs="Times New Roman"/>
          <w:sz w:val="24"/>
        </w:rPr>
      </w:pPr>
      <w:r>
        <w:rPr>
          <w:rFonts w:hint="default" w:ascii="Times New Roman" w:hAnsi="Times New Roman" w:cs="Times New Roman"/>
          <w:sz w:val="24"/>
        </w:rPr>
        <w:t>Les solutions actuelles présentent plusieurs limitations :</w:t>
      </w:r>
      <w:r>
        <w:rPr>
          <w:rFonts w:hint="default" w:ascii="Times New Roman" w:hAnsi="Times New Roman" w:cs="Times New Roman"/>
          <w:sz w:val="24"/>
        </w:rPr>
        <w:br w:type="textWrapping"/>
      </w:r>
      <w:r>
        <w:rPr>
          <w:rFonts w:hint="default" w:ascii="Times New Roman" w:hAnsi="Times New Roman" w:cs="Times New Roman"/>
          <w:sz w:val="24"/>
        </w:rPr>
        <w:t>• Coût élevé des licences pour les PME.</w:t>
      </w:r>
      <w:r>
        <w:rPr>
          <w:rFonts w:hint="default" w:ascii="Times New Roman" w:hAnsi="Times New Roman" w:cs="Times New Roman"/>
          <w:sz w:val="24"/>
        </w:rPr>
        <w:br w:type="textWrapping"/>
      </w:r>
      <w:r>
        <w:rPr>
          <w:rFonts w:hint="default" w:ascii="Times New Roman" w:hAnsi="Times New Roman" w:cs="Times New Roman"/>
          <w:sz w:val="24"/>
        </w:rPr>
        <w:t>• Manque de personnalisation selon le profil individuel du collaborateur.</w:t>
      </w:r>
      <w:r>
        <w:rPr>
          <w:rFonts w:hint="default" w:ascii="Times New Roman" w:hAnsi="Times New Roman" w:cs="Times New Roman"/>
          <w:sz w:val="24"/>
        </w:rPr>
        <w:br w:type="textWrapping"/>
      </w:r>
      <w:r>
        <w:rPr>
          <w:rFonts w:hint="default" w:ascii="Times New Roman" w:hAnsi="Times New Roman" w:cs="Times New Roman"/>
          <w:sz w:val="24"/>
        </w:rPr>
        <w:t>• Absence d'intégration native avec des outils comme Jira ou n8n.</w:t>
      </w:r>
      <w:r>
        <w:rPr>
          <w:rFonts w:hint="default" w:ascii="Times New Roman" w:hAnsi="Times New Roman" w:cs="Times New Roman"/>
          <w:sz w:val="24"/>
        </w:rPr>
        <w:br w:type="textWrapping"/>
      </w:r>
      <w:r>
        <w:rPr>
          <w:rFonts w:hint="default" w:ascii="Times New Roman" w:hAnsi="Times New Roman" w:cs="Times New Roman"/>
          <w:sz w:val="24"/>
        </w:rPr>
        <w:t>• Faible exploitation de l'IA générative pour l'analyse comportementale.</w:t>
      </w:r>
      <w:r>
        <w:rPr>
          <w:rFonts w:hint="default" w:ascii="Times New Roman" w:hAnsi="Times New Roman" w:cs="Times New Roman"/>
          <w:sz w:val="24"/>
        </w:rPr>
        <w:br w:type="textWrapping"/>
      </w:r>
      <w:r>
        <w:rPr>
          <w:rFonts w:hint="default" w:ascii="Times New Roman" w:hAnsi="Times New Roman" w:cs="Times New Roman"/>
          <w:sz w:val="24"/>
        </w:rPr>
        <w:t>• Pas de suivi GitHub pour l'évaluation des compétences</w:t>
      </w:r>
      <w:r>
        <w:rPr>
          <w:rFonts w:hint="default" w:ascii="Times New Roman" w:hAnsi="Times New Roman" w:cs="Times New Roman"/>
          <w:sz w:val="24"/>
          <w:lang w:val="fr-FR"/>
        </w:rPr>
        <w:t xml:space="preserve"> </w:t>
      </w:r>
      <w:r>
        <w:rPr>
          <w:rFonts w:hint="default" w:ascii="Times New Roman" w:hAnsi="Times New Roman" w:cs="Times New Roman"/>
          <w:sz w:val="24"/>
        </w:rPr>
        <w:t xml:space="preserve">comportementales  </w:t>
      </w:r>
      <w:r>
        <w:rPr>
          <w:rFonts w:hint="default" w:ascii="Times New Roman" w:hAnsi="Times New Roman" w:cs="Times New Roman"/>
          <w:sz w:val="24"/>
          <w:lang w:val="fr-FR"/>
        </w:rPr>
        <w:t xml:space="preserve">et </w:t>
      </w:r>
      <w:r>
        <w:rPr>
          <w:rFonts w:hint="default" w:ascii="Times New Roman" w:hAnsi="Times New Roman" w:cs="Times New Roman"/>
          <w:sz w:val="24"/>
        </w:rPr>
        <w:t>techniques</w:t>
      </w:r>
      <w:r>
        <w:rPr>
          <w:rFonts w:hint="default" w:ascii="Times New Roman" w:hAnsi="Times New Roman" w:cs="Times New Roman"/>
          <w:sz w:val="24"/>
          <w:lang w:val="fr-FR"/>
        </w:rPr>
        <w:t xml:space="preserve"> </w:t>
      </w:r>
      <w:r>
        <w:rPr>
          <w:rFonts w:hint="default" w:ascii="Times New Roman" w:hAnsi="Times New Roman" w:cs="Times New Roman"/>
          <w:sz w:val="24"/>
        </w:rPr>
        <w:t>.</w:t>
      </w:r>
    </w:p>
    <w:p w14:paraId="38390223">
      <w:pPr>
        <w:pStyle w:val="3"/>
        <w:jc w:val="left"/>
        <w:rPr>
          <w:rFonts w:hint="default" w:ascii="Times New Roman" w:hAnsi="Times New Roman" w:cs="Times New Roman"/>
          <w:b/>
          <w:color w:val="003366"/>
          <w:sz w:val="28"/>
        </w:rPr>
      </w:pPr>
      <w:r>
        <w:rPr>
          <w:rFonts w:hint="default" w:ascii="Times New Roman" w:hAnsi="Times New Roman" w:cs="Times New Roman"/>
          <w:b/>
          <w:color w:val="003366"/>
          <w:sz w:val="28"/>
        </w:rPr>
        <w:t>1.4. Solution proposée</w:t>
      </w:r>
    </w:p>
    <w:p w14:paraId="6B621450">
      <w:pPr>
        <w:rPr>
          <w:rFonts w:hint="default" w:ascii="Times New Roman" w:hAnsi="Times New Roman" w:cs="Times New Roman"/>
          <w:b/>
          <w:color w:val="003366"/>
          <w:sz w:val="28"/>
        </w:rPr>
      </w:pPr>
    </w:p>
    <w:p w14:paraId="5C91BD66">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1.4.1. Vue d'ensemble de TalentPredict</w:t>
      </w:r>
    </w:p>
    <w:p w14:paraId="46ED8399">
      <w:pPr>
        <w:rPr>
          <w:rFonts w:hint="default" w:ascii="Times New Roman" w:hAnsi="Times New Roman" w:cs="Times New Roman"/>
          <w:highlight w:val="yellow"/>
          <w:lang w:val="fr-FR"/>
        </w:rPr>
      </w:pPr>
      <w:r>
        <w:rPr>
          <w:rFonts w:hint="default" w:ascii="Times New Roman" w:hAnsi="Times New Roman" w:cs="Times New Roman"/>
          <w:b/>
          <w:color w:val="003366"/>
          <w:sz w:val="24"/>
          <w:highlight w:val="yellow"/>
          <w:lang w:val="fr-FR"/>
        </w:rPr>
        <w:t>Zid Hard Skills outils</w:t>
      </w:r>
    </w:p>
    <w:p w14:paraId="294A7750">
      <w:pPr>
        <w:rPr>
          <w:rFonts w:hint="default" w:ascii="Times New Roman" w:hAnsi="Times New Roman" w:cs="Times New Roman"/>
        </w:rPr>
      </w:pPr>
    </w:p>
    <w:p w14:paraId="61AD7624">
      <w:pPr>
        <w:spacing w:after="120" w:line="360" w:lineRule="exact"/>
        <w:jc w:val="both"/>
        <w:rPr>
          <w:rFonts w:hint="default" w:ascii="Times New Roman" w:hAnsi="Times New Roman" w:cs="Times New Roman"/>
          <w:sz w:val="24"/>
        </w:rPr>
      </w:pPr>
      <w:r>
        <w:rPr>
          <w:rFonts w:hint="default" w:ascii="Times New Roman" w:hAnsi="Times New Roman" w:cs="Times New Roman"/>
          <w:sz w:val="24"/>
        </w:rPr>
        <w:t>TalentPredict est une plateforme web basée sur une architecture moderne en couches, intégrant un frontend Angular 17, un backend Spring Boot 3.2 (Java 17), une base de données PostgreSQL 15, et une couche d'orchestration de workflows via n8n couplée à un modèle de langage local Ollama (llama3.2). La plateforme est conteneurisée avec Docker et déployable sur Kubernetes.</w:t>
      </w:r>
    </w:p>
    <w:p w14:paraId="60669EFC">
      <w:pPr>
        <w:spacing w:after="120" w:line="360" w:lineRule="exact"/>
        <w:jc w:val="both"/>
        <w:rPr>
          <w:rFonts w:hint="default" w:ascii="Times New Roman" w:hAnsi="Times New Roman" w:cs="Times New Roman"/>
          <w:sz w:val="24"/>
        </w:rPr>
      </w:pPr>
    </w:p>
    <w:p w14:paraId="02EEDB93">
      <w:pPr>
        <w:spacing w:after="120" w:line="240" w:lineRule="auto"/>
        <w:jc w:val="both"/>
        <w:rPr>
          <w:rFonts w:hint="default" w:ascii="Times New Roman" w:hAnsi="Times New Roman" w:cs="Times New Roman"/>
          <w:sz w:val="24"/>
          <w:lang w:val="fr-FR"/>
        </w:rPr>
      </w:pPr>
      <w:r>
        <w:rPr>
          <w:rFonts w:hint="default" w:ascii="Times New Roman" w:hAnsi="Times New Roman" w:cs="Times New Roman"/>
          <w:sz w:val="24"/>
          <w:lang w:val="fr-FR"/>
        </w:rPr>
        <w:drawing>
          <wp:anchor distT="0" distB="0" distL="114300" distR="114300" simplePos="0" relativeHeight="251659264" behindDoc="0" locked="0" layoutInCell="1" allowOverlap="1">
            <wp:simplePos x="0" y="0"/>
            <wp:positionH relativeFrom="column">
              <wp:posOffset>494030</wp:posOffset>
            </wp:positionH>
            <wp:positionV relativeFrom="paragraph">
              <wp:posOffset>43815</wp:posOffset>
            </wp:positionV>
            <wp:extent cx="1772920" cy="1328420"/>
            <wp:effectExtent l="0" t="0" r="10160" b="12700"/>
            <wp:wrapNone/>
            <wp:docPr id="19" name="Image 19" descr="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angular"/>
                    <pic:cNvPicPr>
                      <a:picLocks noChangeAspect="1"/>
                    </pic:cNvPicPr>
                  </pic:nvPicPr>
                  <pic:blipFill>
                    <a:blip r:embed="rId6"/>
                    <a:stretch>
                      <a:fillRect/>
                    </a:stretch>
                  </pic:blipFill>
                  <pic:spPr>
                    <a:xfrm>
                      <a:off x="0" y="0"/>
                      <a:ext cx="1772920" cy="1328420"/>
                    </a:xfrm>
                    <a:prstGeom prst="rect">
                      <a:avLst/>
                    </a:prstGeom>
                  </pic:spPr>
                </pic:pic>
              </a:graphicData>
            </a:graphic>
          </wp:anchor>
        </w:drawing>
      </w:r>
      <w:r>
        <w:rPr>
          <w:rFonts w:hint="default" w:ascii="Times New Roman" w:hAnsi="Times New Roman" w:cs="Times New Roman"/>
          <w:sz w:val="24"/>
          <w:lang w:val="fr-FR"/>
        </w:rPr>
        <w:drawing>
          <wp:anchor distT="0" distB="0" distL="114300" distR="114300" simplePos="0" relativeHeight="251663360" behindDoc="0" locked="0" layoutInCell="1" allowOverlap="1">
            <wp:simplePos x="0" y="0"/>
            <wp:positionH relativeFrom="column">
              <wp:posOffset>2892425</wp:posOffset>
            </wp:positionH>
            <wp:positionV relativeFrom="paragraph">
              <wp:posOffset>97790</wp:posOffset>
            </wp:positionV>
            <wp:extent cx="2005965" cy="1250315"/>
            <wp:effectExtent l="0" t="0" r="5715" b="14605"/>
            <wp:wrapNone/>
            <wp:docPr id="17" name="Image 17" descr="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postgres"/>
                    <pic:cNvPicPr>
                      <a:picLocks noChangeAspect="1"/>
                    </pic:cNvPicPr>
                  </pic:nvPicPr>
                  <pic:blipFill>
                    <a:blip r:embed="rId7"/>
                    <a:stretch>
                      <a:fillRect/>
                    </a:stretch>
                  </pic:blipFill>
                  <pic:spPr>
                    <a:xfrm>
                      <a:off x="0" y="0"/>
                      <a:ext cx="2005965" cy="1250315"/>
                    </a:xfrm>
                    <a:prstGeom prst="rect">
                      <a:avLst/>
                    </a:prstGeom>
                  </pic:spPr>
                </pic:pic>
              </a:graphicData>
            </a:graphic>
          </wp:anchor>
        </w:drawing>
      </w:r>
      <w:r>
        <w:rPr>
          <w:rFonts w:hint="default" w:ascii="Times New Roman" w:hAnsi="Times New Roman" w:cs="Times New Roman"/>
          <w:sz w:val="24"/>
          <w:lang w:val="fr-FR"/>
        </w:rPr>
        <w:drawing>
          <wp:anchor distT="0" distB="0" distL="114300" distR="114300" simplePos="0" relativeHeight="251662336" behindDoc="1" locked="0" layoutInCell="1" allowOverlap="1">
            <wp:simplePos x="0" y="0"/>
            <wp:positionH relativeFrom="column">
              <wp:posOffset>635</wp:posOffset>
            </wp:positionH>
            <wp:positionV relativeFrom="paragraph">
              <wp:posOffset>103505</wp:posOffset>
            </wp:positionV>
            <wp:extent cx="1600835" cy="1346200"/>
            <wp:effectExtent l="0" t="0" r="14605" b="10160"/>
            <wp:wrapTight wrapText="bothSides">
              <wp:wrapPolygon>
                <wp:start x="0" y="0"/>
                <wp:lineTo x="0" y="21274"/>
                <wp:lineTo x="21386" y="21274"/>
                <wp:lineTo x="21386" y="0"/>
                <wp:lineTo x="0" y="0"/>
              </wp:wrapPolygon>
            </wp:wrapTight>
            <wp:docPr id="18" name="Image 18" descr="spring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springboot"/>
                    <pic:cNvPicPr>
                      <a:picLocks noChangeAspect="1"/>
                    </pic:cNvPicPr>
                  </pic:nvPicPr>
                  <pic:blipFill>
                    <a:blip r:embed="rId8"/>
                    <a:stretch>
                      <a:fillRect/>
                    </a:stretch>
                  </pic:blipFill>
                  <pic:spPr>
                    <a:xfrm>
                      <a:off x="0" y="0"/>
                      <a:ext cx="1600835" cy="1346200"/>
                    </a:xfrm>
                    <a:prstGeom prst="rect">
                      <a:avLst/>
                    </a:prstGeom>
                  </pic:spPr>
                </pic:pic>
              </a:graphicData>
            </a:graphic>
          </wp:anchor>
        </w:drawing>
      </w:r>
    </w:p>
    <w:p w14:paraId="35E8E96C">
      <w:pPr>
        <w:spacing w:after="120" w:line="360" w:lineRule="exact"/>
        <w:jc w:val="both"/>
        <w:rPr>
          <w:rFonts w:hint="default" w:ascii="Times New Roman" w:hAnsi="Times New Roman" w:cs="Times New Roman"/>
          <w:sz w:val="24"/>
        </w:rPr>
      </w:pPr>
    </w:p>
    <w:p w14:paraId="01FCF3F3">
      <w:pPr>
        <w:spacing w:after="120" w:line="360" w:lineRule="exact"/>
        <w:jc w:val="both"/>
        <w:rPr>
          <w:rFonts w:hint="default" w:ascii="Times New Roman" w:hAnsi="Times New Roman" w:cs="Times New Roman"/>
          <w:sz w:val="24"/>
        </w:rPr>
      </w:pPr>
    </w:p>
    <w:p w14:paraId="2232EFE5">
      <w:pPr>
        <w:spacing w:after="120" w:line="360" w:lineRule="exact"/>
        <w:jc w:val="both"/>
        <w:rPr>
          <w:rFonts w:hint="default" w:ascii="Times New Roman" w:hAnsi="Times New Roman" w:cs="Times New Roman"/>
          <w:sz w:val="24"/>
        </w:rPr>
      </w:pPr>
    </w:p>
    <w:p w14:paraId="32AEB770">
      <w:pPr>
        <w:spacing w:after="120" w:line="360" w:lineRule="exact"/>
        <w:jc w:val="both"/>
        <w:rPr>
          <w:rFonts w:hint="default" w:ascii="Times New Roman" w:hAnsi="Times New Roman" w:cs="Times New Roman"/>
          <w:sz w:val="24"/>
        </w:rPr>
      </w:pPr>
      <w:r>
        <w:rPr>
          <w:rFonts w:hint="default" w:ascii="Times New Roman" w:hAnsi="Times New Roman" w:cs="Times New Roman"/>
          <w:sz w:val="24"/>
          <w:lang w:val="fr-FR"/>
        </w:rPr>
        <w:drawing>
          <wp:anchor distT="0" distB="0" distL="114300" distR="114300" simplePos="0" relativeHeight="251661312" behindDoc="1" locked="0" layoutInCell="1" allowOverlap="1">
            <wp:simplePos x="0" y="0"/>
            <wp:positionH relativeFrom="column">
              <wp:posOffset>2121535</wp:posOffset>
            </wp:positionH>
            <wp:positionV relativeFrom="paragraph">
              <wp:posOffset>200025</wp:posOffset>
            </wp:positionV>
            <wp:extent cx="1360805" cy="1360805"/>
            <wp:effectExtent l="0" t="0" r="10795" b="10795"/>
            <wp:wrapTight wrapText="bothSides">
              <wp:wrapPolygon>
                <wp:start x="0" y="0"/>
                <wp:lineTo x="0" y="21288"/>
                <wp:lineTo x="21288" y="21288"/>
                <wp:lineTo x="21288" y="0"/>
                <wp:lineTo x="0" y="0"/>
              </wp:wrapPolygon>
            </wp:wrapTight>
            <wp:docPr id="20" name="Image 20" descr="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docker"/>
                    <pic:cNvPicPr>
                      <a:picLocks noChangeAspect="1"/>
                    </pic:cNvPicPr>
                  </pic:nvPicPr>
                  <pic:blipFill>
                    <a:blip r:embed="rId9"/>
                    <a:stretch>
                      <a:fillRect/>
                    </a:stretch>
                  </pic:blipFill>
                  <pic:spPr>
                    <a:xfrm>
                      <a:off x="0" y="0"/>
                      <a:ext cx="1360805" cy="1360805"/>
                    </a:xfrm>
                    <a:prstGeom prst="rect">
                      <a:avLst/>
                    </a:prstGeom>
                  </pic:spPr>
                </pic:pic>
              </a:graphicData>
            </a:graphic>
          </wp:anchor>
        </w:drawing>
      </w:r>
    </w:p>
    <w:p w14:paraId="028A6902">
      <w:pPr>
        <w:spacing w:after="120" w:line="360" w:lineRule="exact"/>
        <w:jc w:val="both"/>
        <w:rPr>
          <w:rFonts w:hint="default" w:ascii="Times New Roman" w:hAnsi="Times New Roman" w:cs="Times New Roman"/>
          <w:sz w:val="24"/>
        </w:rPr>
      </w:pPr>
      <w:r>
        <w:rPr>
          <w:rFonts w:hint="default" w:ascii="Times New Roman" w:hAnsi="Times New Roman" w:cs="Times New Roman"/>
          <w:sz w:val="24"/>
          <w:lang w:val="fr-FR"/>
        </w:rPr>
        <w:drawing>
          <wp:anchor distT="0" distB="0" distL="114300" distR="114300" simplePos="0" relativeHeight="251660288" behindDoc="1" locked="0" layoutInCell="1" allowOverlap="1">
            <wp:simplePos x="0" y="0"/>
            <wp:positionH relativeFrom="column">
              <wp:posOffset>1297940</wp:posOffset>
            </wp:positionH>
            <wp:positionV relativeFrom="paragraph">
              <wp:posOffset>69215</wp:posOffset>
            </wp:positionV>
            <wp:extent cx="1247140" cy="1247140"/>
            <wp:effectExtent l="0" t="0" r="2540" b="2540"/>
            <wp:wrapTight wrapText="bothSides">
              <wp:wrapPolygon>
                <wp:start x="0" y="0"/>
                <wp:lineTo x="0" y="21380"/>
                <wp:lineTo x="21380" y="21380"/>
                <wp:lineTo x="21380" y="0"/>
                <wp:lineTo x="0" y="0"/>
              </wp:wrapPolygon>
            </wp:wrapTight>
            <wp:docPr id="21" name="Image 21" descr="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n8n"/>
                    <pic:cNvPicPr>
                      <a:picLocks noChangeAspect="1"/>
                    </pic:cNvPicPr>
                  </pic:nvPicPr>
                  <pic:blipFill>
                    <a:blip r:embed="rId10"/>
                    <a:stretch>
                      <a:fillRect/>
                    </a:stretch>
                  </pic:blipFill>
                  <pic:spPr>
                    <a:xfrm>
                      <a:off x="0" y="0"/>
                      <a:ext cx="1247140" cy="1247140"/>
                    </a:xfrm>
                    <a:prstGeom prst="rect">
                      <a:avLst/>
                    </a:prstGeom>
                  </pic:spPr>
                </pic:pic>
              </a:graphicData>
            </a:graphic>
          </wp:anchor>
        </w:drawing>
      </w:r>
    </w:p>
    <w:p w14:paraId="4FDBB019">
      <w:pPr>
        <w:spacing w:after="120" w:line="360" w:lineRule="exact"/>
        <w:jc w:val="both"/>
        <w:rPr>
          <w:rFonts w:hint="default" w:ascii="Times New Roman" w:hAnsi="Times New Roman" w:cs="Times New Roman"/>
          <w:sz w:val="24"/>
        </w:rPr>
      </w:pPr>
    </w:p>
    <w:p w14:paraId="4F52D1B9">
      <w:pPr>
        <w:spacing w:after="120" w:line="360" w:lineRule="exact"/>
        <w:jc w:val="both"/>
        <w:rPr>
          <w:rFonts w:hint="default" w:ascii="Times New Roman" w:hAnsi="Times New Roman" w:cs="Times New Roman"/>
          <w:sz w:val="24"/>
        </w:rPr>
      </w:pPr>
    </w:p>
    <w:p w14:paraId="788ECBB7">
      <w:pPr>
        <w:spacing w:after="120" w:line="360" w:lineRule="exact"/>
        <w:jc w:val="both"/>
        <w:rPr>
          <w:rFonts w:hint="default" w:ascii="Times New Roman" w:hAnsi="Times New Roman" w:cs="Times New Roman"/>
          <w:sz w:val="24"/>
        </w:rPr>
      </w:pPr>
    </w:p>
    <w:p w14:paraId="246A1142">
      <w:pPr>
        <w:spacing w:after="120" w:line="360" w:lineRule="exact"/>
        <w:jc w:val="both"/>
        <w:rPr>
          <w:rFonts w:hint="default" w:ascii="Times New Roman" w:hAnsi="Times New Roman" w:cs="Times New Roman"/>
          <w:sz w:val="24"/>
        </w:rPr>
      </w:pPr>
    </w:p>
    <w:p w14:paraId="11D7A6CF">
      <w:pPr>
        <w:spacing w:after="120" w:line="360" w:lineRule="exact"/>
        <w:jc w:val="both"/>
        <w:rPr>
          <w:rFonts w:hint="default" w:ascii="Times New Roman" w:hAnsi="Times New Roman" w:cs="Times New Roman"/>
          <w:sz w:val="24"/>
        </w:rPr>
      </w:pPr>
    </w:p>
    <w:p w14:paraId="1BC18BFC">
      <w:pPr>
        <w:spacing w:after="120" w:line="360" w:lineRule="exact"/>
        <w:jc w:val="both"/>
        <w:rPr>
          <w:rFonts w:hint="default" w:ascii="Times New Roman" w:hAnsi="Times New Roman" w:cs="Times New Roman"/>
          <w:sz w:val="24"/>
        </w:rPr>
      </w:pPr>
    </w:p>
    <w:p w14:paraId="215B3C80">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1.4.2. Valeur ajoutée et innovations</w:t>
      </w:r>
    </w:p>
    <w:p w14:paraId="7F1CF3D8">
      <w:pPr>
        <w:rPr>
          <w:rFonts w:hint="default" w:ascii="Times New Roman" w:hAnsi="Times New Roman" w:cs="Times New Roman"/>
          <w:highlight w:val="yellow"/>
          <w:lang w:val="fr-FR"/>
        </w:rPr>
      </w:pPr>
      <w:r>
        <w:rPr>
          <w:rFonts w:hint="default" w:ascii="Times New Roman" w:hAnsi="Times New Roman" w:cs="Times New Roman"/>
          <w:b/>
          <w:color w:val="003366"/>
          <w:sz w:val="24"/>
          <w:highlight w:val="yellow"/>
          <w:lang w:val="fr-FR"/>
        </w:rPr>
        <w:t>Zid Hard Skills</w:t>
      </w:r>
    </w:p>
    <w:p w14:paraId="13BC863A">
      <w:pPr>
        <w:rPr>
          <w:rFonts w:hint="default" w:ascii="Times New Roman" w:hAnsi="Times New Roman" w:cs="Times New Roman"/>
        </w:rPr>
      </w:pPr>
    </w:p>
    <w:p w14:paraId="39713150">
      <w:pPr>
        <w:pStyle w:val="34"/>
        <w:rPr>
          <w:rFonts w:hint="default" w:ascii="Times New Roman" w:hAnsi="Times New Roman" w:cs="Times New Roman"/>
        </w:rPr>
      </w:pPr>
      <w:r>
        <w:rPr>
          <w:rFonts w:hint="default" w:ascii="Times New Roman" w:hAnsi="Times New Roman" w:cs="Times New Roman"/>
          <w:sz w:val="24"/>
        </w:rPr>
        <w:t>Analyse des soft skills par IA générative locale (Ollama/llama3.2) : confidentialité des données garantie.</w:t>
      </w:r>
    </w:p>
    <w:p w14:paraId="00B8151C">
      <w:pPr>
        <w:pStyle w:val="34"/>
        <w:rPr>
          <w:rFonts w:hint="default" w:ascii="Times New Roman" w:hAnsi="Times New Roman" w:cs="Times New Roman"/>
        </w:rPr>
      </w:pPr>
      <w:r>
        <w:rPr>
          <w:rFonts w:hint="default" w:ascii="Times New Roman" w:hAnsi="Times New Roman" w:cs="Times New Roman"/>
          <w:sz w:val="24"/>
        </w:rPr>
        <w:t>Orchestration des workflows avec n8n : flexibilité et automatisation sans code complexe.</w:t>
      </w:r>
    </w:p>
    <w:p w14:paraId="0A0AF10C">
      <w:pPr>
        <w:pStyle w:val="34"/>
        <w:rPr>
          <w:rFonts w:hint="default" w:ascii="Times New Roman" w:hAnsi="Times New Roman" w:cs="Times New Roman"/>
        </w:rPr>
      </w:pPr>
      <w:r>
        <w:rPr>
          <w:rFonts w:hint="default" w:ascii="Times New Roman" w:hAnsi="Times New Roman" w:cs="Times New Roman"/>
          <w:sz w:val="24"/>
        </w:rPr>
        <w:t>Architecture modulaire Spring Boot : séparation claire des modules (auth, évaluation, formation, etc.).</w:t>
      </w:r>
    </w:p>
    <w:p w14:paraId="06BCF5D4">
      <w:pPr>
        <w:pStyle w:val="34"/>
        <w:rPr>
          <w:rFonts w:hint="default" w:ascii="Times New Roman" w:hAnsi="Times New Roman" w:cs="Times New Roman"/>
        </w:rPr>
      </w:pPr>
      <w:r>
        <w:rPr>
          <w:rFonts w:hint="default" w:ascii="Times New Roman" w:hAnsi="Times New Roman" w:cs="Times New Roman"/>
          <w:sz w:val="24"/>
        </w:rPr>
        <w:t>Tableau de bord analytique en temps réel avec Chart.js.</w:t>
      </w:r>
    </w:p>
    <w:p w14:paraId="6278D2D0">
      <w:pPr>
        <w:pStyle w:val="34"/>
        <w:rPr>
          <w:rFonts w:hint="default" w:ascii="Times New Roman" w:hAnsi="Times New Roman" w:cs="Times New Roman"/>
        </w:rPr>
      </w:pPr>
      <w:r>
        <w:rPr>
          <w:rFonts w:hint="default" w:ascii="Times New Roman" w:hAnsi="Times New Roman" w:cs="Times New Roman"/>
          <w:sz w:val="24"/>
        </w:rPr>
        <w:t>Intégration Jira pour la gestion des formations comme tickets de suivi.</w:t>
      </w:r>
    </w:p>
    <w:p w14:paraId="17F5D1AB">
      <w:pPr>
        <w:pStyle w:val="34"/>
        <w:numPr>
          <w:numId w:val="0"/>
        </w:numPr>
        <w:spacing w:after="200" w:line="276" w:lineRule="auto"/>
        <w:contextualSpacing/>
        <w:rPr>
          <w:rFonts w:hint="default" w:ascii="Times New Roman" w:hAnsi="Times New Roman" w:cs="Times New Roman"/>
          <w:sz w:val="24"/>
        </w:rPr>
      </w:pPr>
    </w:p>
    <w:p w14:paraId="5A8A842D">
      <w:pPr>
        <w:pStyle w:val="34"/>
        <w:numPr>
          <w:numId w:val="0"/>
        </w:numPr>
        <w:spacing w:after="200" w:line="276" w:lineRule="auto"/>
        <w:contextualSpacing/>
        <w:rPr>
          <w:rFonts w:hint="default" w:ascii="Times New Roman" w:hAnsi="Times New Roman" w:cs="Times New Roman"/>
          <w:sz w:val="24"/>
        </w:rPr>
      </w:pPr>
    </w:p>
    <w:p w14:paraId="72CF346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Positionnement du Projet</w:t>
      </w:r>
    </w:p>
    <w:p w14:paraId="0BEDDCD7">
      <w:pPr>
        <w:pStyle w:val="2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Contrairement aux solutions de "Talent Management" classiques qui se concentrent sur le recrutement ou l'engagement global, notre plateforme se positionne comme un </w:t>
      </w:r>
      <w:r>
        <w:rPr>
          <w:rFonts w:hint="default" w:ascii="Times New Roman" w:hAnsi="Times New Roman" w:cs="Times New Roman"/>
          <w:b/>
          <w:bCs/>
        </w:rPr>
        <w:t>Accélérateur de Compétences Intelligent</w:t>
      </w:r>
      <w:r>
        <w:rPr>
          <w:rFonts w:hint="default" w:ascii="Times New Roman" w:hAnsi="Times New Roman" w:cs="Times New Roman"/>
        </w:rPr>
        <w:t>.</w:t>
      </w:r>
    </w:p>
    <w:p w14:paraId="3913DE8B">
      <w:pPr>
        <w:pStyle w:val="2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Elle ne se contente pas de mesurer ; elle </w:t>
      </w:r>
      <w:r>
        <w:rPr>
          <w:rFonts w:hint="default" w:ascii="Times New Roman" w:hAnsi="Times New Roman" w:cs="Times New Roman"/>
          <w:b/>
          <w:bCs/>
        </w:rPr>
        <w:t>prédit</w:t>
      </w:r>
      <w:r>
        <w:rPr>
          <w:rFonts w:hint="default" w:ascii="Times New Roman" w:hAnsi="Times New Roman" w:cs="Times New Roman"/>
        </w:rPr>
        <w:t xml:space="preserve"> et </w:t>
      </w:r>
      <w:r>
        <w:rPr>
          <w:rFonts w:hint="default" w:ascii="Times New Roman" w:hAnsi="Times New Roman" w:cs="Times New Roman"/>
          <w:b/>
          <w:bCs/>
        </w:rPr>
        <w:t>orchestre</w:t>
      </w:r>
      <w:r>
        <w:rPr>
          <w:rFonts w:hint="default" w:ascii="Times New Roman" w:hAnsi="Times New Roman" w:cs="Times New Roman"/>
        </w:rPr>
        <w:t xml:space="preserve"> le développement professionnel en alignant :</w:t>
      </w:r>
    </w:p>
    <w:p w14:paraId="13DEF0E1">
      <w:pPr>
        <w:pStyle w:val="24"/>
        <w:keepNext w:val="0"/>
        <w:keepLines w:val="0"/>
        <w:widowControl/>
        <w:numPr>
          <w:ilvl w:val="0"/>
          <w:numId w:val="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b/>
          <w:bCs/>
        </w:rPr>
        <w:t>Le Savoir-Être :</w:t>
      </w:r>
      <w:r>
        <w:rPr>
          <w:rFonts w:hint="default" w:ascii="Times New Roman" w:hAnsi="Times New Roman" w:cs="Times New Roman"/>
        </w:rPr>
        <w:t xml:space="preserve"> Via le modèle PCM (Process Communication Model)</w:t>
      </w:r>
      <w:r>
        <w:rPr>
          <w:rFonts w:hint="default" w:ascii="Times New Roman" w:hAnsi="Times New Roman" w:cs="Times New Roman"/>
          <w:lang w:val="fr-FR"/>
        </w:rPr>
        <w:t xml:space="preserve">, </w:t>
      </w:r>
      <w:r>
        <w:rPr>
          <w:rFonts w:hint="default" w:ascii="Times New Roman" w:hAnsi="Times New Roman" w:cs="Times New Roman"/>
        </w:rPr>
        <w:t>GitHub et parcours (CV).</w:t>
      </w:r>
    </w:p>
    <w:p w14:paraId="5AD7CD69">
      <w:pPr>
        <w:pStyle w:val="24"/>
        <w:keepNext w:val="0"/>
        <w:keepLines w:val="0"/>
        <w:widowControl/>
        <w:numPr>
          <w:ilvl w:val="0"/>
          <w:numId w:val="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b/>
          <w:bCs/>
        </w:rPr>
        <w:t>Le Savoir-Faire :</w:t>
      </w:r>
      <w:r>
        <w:rPr>
          <w:rFonts w:hint="default" w:ascii="Times New Roman" w:hAnsi="Times New Roman" w:cs="Times New Roman"/>
        </w:rPr>
        <w:t xml:space="preserve"> Via l'analyse objective de l'empreinte numérique (GitHub) et du parcours (CV).</w:t>
      </w:r>
    </w:p>
    <w:p w14:paraId="2C9FC713">
      <w:pPr>
        <w:pStyle w:val="24"/>
        <w:keepNext w:val="0"/>
        <w:keepLines w:val="0"/>
        <w:widowControl/>
        <w:numPr>
          <w:ilvl w:val="0"/>
          <w:numId w:val="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b/>
          <w:bCs/>
        </w:rPr>
        <w:t>Le Faire-Savoir :</w:t>
      </w:r>
      <w:r>
        <w:rPr>
          <w:rFonts w:hint="default" w:ascii="Times New Roman" w:hAnsi="Times New Roman" w:cs="Times New Roman"/>
        </w:rPr>
        <w:t xml:space="preserve"> Via un tableau de bord analytique pour les managers.</w:t>
      </w:r>
    </w:p>
    <w:p w14:paraId="3D845464">
      <w:pPr>
        <w:pStyle w:val="24"/>
        <w:keepNext w:val="0"/>
        <w:keepLines w:val="0"/>
        <w:widowControl/>
        <w:numPr>
          <w:ilvl w:val="0"/>
          <w:numId w:val="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b/>
          <w:bCs/>
        </w:rPr>
        <w:t>L'Action :</w:t>
      </w:r>
      <w:r>
        <w:rPr>
          <w:rFonts w:hint="default" w:ascii="Times New Roman" w:hAnsi="Times New Roman" w:cs="Times New Roman"/>
        </w:rPr>
        <w:t xml:space="preserve"> Via un workflow BPMN et une intégration Jira.</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811"/>
        <w:gridCol w:w="4811"/>
      </w:tblGrid>
      <w:tr w14:paraId="193E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1" w:type="dxa"/>
            <w:shd w:val="clear" w:color="auto" w:fill="DCE6F2" w:themeFill="accent1" w:themeFillTint="32"/>
          </w:tcPr>
          <w:tbl>
            <w:tblPr>
              <w:tblW w:w="0" w:type="auto"/>
              <w:tblCellSpacing w:w="15" w:type="dxa"/>
              <w:tblInd w:w="-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0"/>
            </w:tblGrid>
            <w:tr w14:paraId="7E2C7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0A99695">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Style w:val="12"/>
                      <w:rFonts w:hint="default" w:ascii="Times New Roman" w:hAnsi="Times New Roman" w:eastAsia="sans-serif" w:cs="Times New Roman"/>
                      <w:b w:val="0"/>
                      <w:bCs w:val="0"/>
                      <w:kern w:val="0"/>
                      <w:sz w:val="24"/>
                      <w:szCs w:val="24"/>
                      <w:lang w:val="en-US" w:eastAsia="zh-CN" w:bidi="ar"/>
                    </w:rPr>
                    <w:t>Point de friction identifié</w:t>
                  </w:r>
                </w:p>
              </w:tc>
            </w:tr>
          </w:tbl>
          <w:p w14:paraId="35039AC2">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p>
        </w:tc>
        <w:tc>
          <w:tcPr>
            <w:tcW w:w="4811" w:type="dxa"/>
            <w:shd w:val="clear" w:color="auto" w:fill="DCE6F2" w:themeFill="accent1" w:themeFillTint="32"/>
          </w:tcPr>
          <w:p w14:paraId="20ACA973">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Solution apportée par notre plateforme</w:t>
            </w:r>
          </w:p>
        </w:tc>
      </w:tr>
      <w:tr w14:paraId="6FC0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1" w:type="dxa"/>
          </w:tcPr>
          <w:p w14:paraId="6F2C1E3E">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Hétérogénéité des outils</w:t>
            </w:r>
          </w:p>
        </w:tc>
        <w:tc>
          <w:tcPr>
            <w:tcW w:w="4811" w:type="dxa"/>
          </w:tcPr>
          <w:p w14:paraId="2F0DB529">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Centralisation (PCM + GitHub + CV + Formations).</w:t>
            </w:r>
          </w:p>
        </w:tc>
      </w:tr>
      <w:tr w14:paraId="1408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1" w:type="dxa"/>
          </w:tcPr>
          <w:p w14:paraId="537306B1">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Analyses froides et statiques</w:t>
            </w:r>
          </w:p>
        </w:tc>
        <w:tc>
          <w:tcPr>
            <w:tcW w:w="4811" w:type="dxa"/>
          </w:tcPr>
          <w:p w14:paraId="2406939A">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Interprétation dynamique via LLM OpenAI.</w:t>
            </w:r>
          </w:p>
        </w:tc>
      </w:tr>
      <w:tr w14:paraId="0B3D4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1" w:type="dxa"/>
          </w:tcPr>
          <w:p w14:paraId="3B5B729F">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Processus RH manuels</w:t>
            </w:r>
          </w:p>
        </w:tc>
        <w:tc>
          <w:tcPr>
            <w:tcW w:w="4811" w:type="dxa"/>
          </w:tcPr>
          <w:p w14:paraId="540DF322">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Automatisation des workflows via BPMN Operaton.</w:t>
            </w:r>
          </w:p>
        </w:tc>
      </w:tr>
      <w:tr w14:paraId="3F6F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811" w:type="dxa"/>
          </w:tcPr>
          <w:p w14:paraId="7E4747A3">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Oubli opérationnel</w:t>
            </w:r>
          </w:p>
        </w:tc>
        <w:tc>
          <w:tcPr>
            <w:tcW w:w="4811" w:type="dxa"/>
          </w:tcPr>
          <w:p w14:paraId="663B5674">
            <w:pPr>
              <w:pStyle w:val="24"/>
              <w:keepNext w:val="0"/>
              <w:keepLines w:val="0"/>
              <w:widowControl/>
              <w:numPr>
                <w:numId w:val="0"/>
              </w:numPr>
              <w:suppressLineNumbers w:val="0"/>
              <w:ind w:right="0" w:rightChars="0"/>
              <w:rPr>
                <w:rFonts w:hint="default" w:ascii="Times New Roman" w:hAnsi="Times New Roman" w:cs="Times New Roman"/>
                <w:b w:val="0"/>
                <w:bCs w:val="0"/>
                <w:vertAlign w:val="baseline"/>
              </w:rPr>
            </w:pPr>
            <w:r>
              <w:rPr>
                <w:rFonts w:hint="default" w:ascii="Times New Roman" w:hAnsi="Times New Roman" w:eastAsia="SimSun" w:cs="Times New Roman"/>
                <w:b w:val="0"/>
                <w:bCs w:val="0"/>
                <w:sz w:val="24"/>
                <w:szCs w:val="24"/>
              </w:rPr>
              <w:t>Synchronisation bidirectionnelle avec Jira.</w:t>
            </w:r>
          </w:p>
        </w:tc>
      </w:tr>
    </w:tbl>
    <w:p w14:paraId="1714EB2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2.3 Positionnement Stratégique</w:t>
      </w:r>
    </w:p>
    <w:p w14:paraId="5F9D3A8A">
      <w:pPr>
        <w:pStyle w:val="24"/>
        <w:keepNext w:val="0"/>
        <w:keepLines w:val="0"/>
        <w:widowControl/>
        <w:suppressLineNumbers w:val="0"/>
        <w:rPr>
          <w:rFonts w:hint="default" w:ascii="Times New Roman" w:hAnsi="Times New Roman" w:cs="Times New Roman"/>
        </w:rPr>
      </w:pPr>
      <w:r>
        <w:rPr>
          <w:rFonts w:hint="default" w:ascii="Times New Roman" w:hAnsi="Times New Roman" w:cs="Times New Roman"/>
        </w:rPr>
        <w:t>En résumé, notre projet se positionne à l'intersection de trois domaines :</w:t>
      </w:r>
    </w:p>
    <w:p w14:paraId="4B68B7BC">
      <w:pPr>
        <w:pStyle w:val="24"/>
        <w:keepNext w:val="0"/>
        <w:keepLines w:val="0"/>
        <w:widowControl/>
        <w:suppressLineNumbers w:val="0"/>
        <w:ind w:left="720"/>
        <w:rPr>
          <w:rFonts w:hint="default" w:ascii="Times New Roman" w:hAnsi="Times New Roman" w:cs="Times New Roman"/>
          <w:lang w:val="fr-FR"/>
        </w:rPr>
      </w:pPr>
      <w:r>
        <w:rPr>
          <w:rFonts w:hint="default" w:ascii="Times New Roman" w:hAnsi="Times New Roman" w:cs="Times New Roman"/>
          <w:b/>
          <w:bCs/>
        </w:rPr>
        <w:t>HR Tech :</w:t>
      </w:r>
      <w:r>
        <w:rPr>
          <w:rFonts w:hint="default" w:ascii="Times New Roman" w:hAnsi="Times New Roman" w:cs="Times New Roman"/>
        </w:rPr>
        <w:t xml:space="preserve"> Pour la gestion de carrière et le PCM.</w:t>
      </w:r>
      <w:r>
        <w:rPr>
          <w:rFonts w:hint="default" w:ascii="Times New Roman" w:hAnsi="Times New Roman" w:cs="Times New Roman"/>
          <w:lang w:val="fr-FR"/>
        </w:rPr>
        <w:t xml:space="preserve">     </w:t>
      </w:r>
    </w:p>
    <w:p w14:paraId="4CA143B8">
      <w:pPr>
        <w:pStyle w:val="2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Dev Tools :</w:t>
      </w:r>
      <w:r>
        <w:rPr>
          <w:rFonts w:hint="default" w:ascii="Times New Roman" w:hAnsi="Times New Roman" w:cs="Times New Roman"/>
        </w:rPr>
        <w:t xml:space="preserve"> Pour l'analyse technique (GitHub/Jira).</w:t>
      </w:r>
    </w:p>
    <w:p w14:paraId="56015310">
      <w:pPr>
        <w:pStyle w:val="24"/>
        <w:keepNext w:val="0"/>
        <w:keepLines w:val="0"/>
        <w:widowControl/>
        <w:suppressLineNumbers w:val="0"/>
        <w:ind w:left="720"/>
        <w:rPr>
          <w:rFonts w:hint="default" w:ascii="Times New Roman" w:hAnsi="Times New Roman" w:cs="Times New Roman"/>
          <w:b/>
          <w:color w:val="003366"/>
          <w:sz w:val="24"/>
        </w:rPr>
      </w:pPr>
      <w:r>
        <w:rPr>
          <w:rFonts w:hint="default" w:ascii="Times New Roman" w:hAnsi="Times New Roman" w:cs="Times New Roman"/>
          <w:b/>
          <w:bCs/>
        </w:rPr>
        <w:t>AI Ops :</w:t>
      </w:r>
      <w:r>
        <w:rPr>
          <w:rFonts w:hint="default" w:ascii="Times New Roman" w:hAnsi="Times New Roman" w:cs="Times New Roman"/>
        </w:rPr>
        <w:t xml:space="preserve"> Pour l'automatisation des recommandations et des processus via les LLM et le BPMN.</w:t>
      </w:r>
    </w:p>
    <w:p w14:paraId="698006A6">
      <w:pPr>
        <w:pStyle w:val="4"/>
        <w:jc w:val="left"/>
        <w:rPr>
          <w:rFonts w:hint="default" w:ascii="Times New Roman" w:hAnsi="Times New Roman" w:cs="Times New Roman"/>
          <w:b/>
          <w:color w:val="003366"/>
          <w:sz w:val="24"/>
          <w:lang w:val="fr-FR"/>
        </w:rPr>
      </w:pPr>
      <w:r>
        <w:rPr>
          <w:rFonts w:hint="default" w:ascii="Times New Roman" w:hAnsi="Times New Roman" w:cs="Times New Roman"/>
          <w:b/>
          <w:color w:val="003366"/>
          <w:sz w:val="24"/>
        </w:rPr>
        <w:t>1.4.3. Architecture globale</w:t>
      </w:r>
      <w:r>
        <w:rPr>
          <w:rFonts w:hint="default" w:ascii="Times New Roman" w:hAnsi="Times New Roman" w:cs="Times New Roman"/>
          <w:b/>
          <w:color w:val="003366"/>
          <w:sz w:val="24"/>
          <w:lang w:val="fr-FR"/>
        </w:rPr>
        <w:t xml:space="preserve"> </w:t>
      </w:r>
    </w:p>
    <w:p w14:paraId="05C094A7">
      <w:pPr>
        <w:rPr>
          <w:rFonts w:hint="default" w:ascii="Times New Roman" w:hAnsi="Times New Roman" w:cs="Times New Roman"/>
          <w:highlight w:val="yellow"/>
          <w:lang w:val="fr-FR"/>
        </w:rPr>
      </w:pPr>
      <w:r>
        <w:rPr>
          <w:rFonts w:hint="default" w:ascii="Times New Roman" w:hAnsi="Times New Roman" w:cs="Times New Roman"/>
          <w:highlight w:val="yellow"/>
          <w:lang w:val="fr-FR"/>
        </w:rPr>
        <w:t>Ne9es ken partie hard</w:t>
      </w:r>
    </w:p>
    <w:p w14:paraId="2B5E4568">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Diagramme d'architecture globale de TalentPredict]</w:t>
      </w:r>
    </w:p>
    <w:p w14:paraId="771FA717">
      <w:pPr>
        <w:jc w:val="center"/>
        <w:rPr>
          <w:rFonts w:hint="default" w:ascii="Times New Roman" w:hAnsi="Times New Roman" w:cs="Times New Roman"/>
        </w:rPr>
      </w:pPr>
      <w:r>
        <w:rPr>
          <w:rFonts w:hint="default" w:ascii="Times New Roman" w:hAnsi="Times New Roman" w:cs="Times New Roman"/>
          <w:i/>
          <w:sz w:val="20"/>
        </w:rPr>
        <w:t>Figure : Diagramme d'architecture globale de TalentPredict</w:t>
      </w:r>
    </w:p>
    <w:p w14:paraId="09A920C4">
      <w:pPr>
        <w:pStyle w:val="3"/>
        <w:jc w:val="left"/>
        <w:rPr>
          <w:rFonts w:hint="default" w:ascii="Times New Roman" w:hAnsi="Times New Roman" w:cs="Times New Roman"/>
        </w:rPr>
      </w:pPr>
      <w:r>
        <w:rPr>
          <w:rFonts w:hint="default" w:ascii="Times New Roman" w:hAnsi="Times New Roman" w:cs="Times New Roman"/>
          <w:b/>
          <w:color w:val="003366"/>
          <w:sz w:val="28"/>
        </w:rPr>
        <w:t>1.5. Conclusion du chapitre</w:t>
      </w:r>
    </w:p>
    <w:p w14:paraId="64101551">
      <w:pPr>
        <w:spacing w:after="120" w:line="360" w:lineRule="exact"/>
        <w:jc w:val="both"/>
        <w:rPr>
          <w:rFonts w:hint="default" w:ascii="Times New Roman" w:hAnsi="Times New Roman" w:cs="Times New Roman"/>
        </w:rPr>
      </w:pPr>
      <w:r>
        <w:rPr>
          <w:rFonts w:hint="default" w:ascii="Times New Roman" w:hAnsi="Times New Roman" w:cs="Times New Roman"/>
          <w:sz w:val="24"/>
        </w:rPr>
        <w:t>Ce premier chapitre a permis de situer TalentPredict dans son contexte, d'identifier les limites des solutions existantes et de présenter la valeur ajoutée de notre approche. Le chapitre suivant détaillera l'analyse et la spécification des besoins fonctionnels et non fonctionnels de la plateforme.</w:t>
      </w:r>
    </w:p>
    <w:p w14:paraId="56933668">
      <w:pPr>
        <w:rPr>
          <w:rFonts w:hint="default" w:ascii="Times New Roman" w:hAnsi="Times New Roman" w:cs="Times New Roman"/>
        </w:rPr>
      </w:pPr>
      <w:r>
        <w:rPr>
          <w:rFonts w:hint="default" w:ascii="Times New Roman" w:hAnsi="Times New Roman" w:cs="Times New Roman"/>
        </w:rPr>
        <w:br w:type="page"/>
      </w:r>
    </w:p>
    <w:p w14:paraId="25962BE5">
      <w:pPr>
        <w:pStyle w:val="2"/>
        <w:jc w:val="left"/>
        <w:rPr>
          <w:rFonts w:hint="default" w:ascii="Times New Roman" w:hAnsi="Times New Roman" w:cs="Times New Roman"/>
        </w:rPr>
      </w:pPr>
      <w:r>
        <w:rPr>
          <w:rFonts w:hint="default" w:ascii="Times New Roman" w:hAnsi="Times New Roman" w:cs="Times New Roman"/>
          <w:b/>
          <w:color w:val="003366"/>
          <w:sz w:val="32"/>
        </w:rPr>
        <w:t>Chapitre II : Analyse et spécification des besoins</w:t>
      </w:r>
    </w:p>
    <w:p w14:paraId="287BA1AB">
      <w:pPr>
        <w:pStyle w:val="3"/>
        <w:jc w:val="left"/>
        <w:rPr>
          <w:rFonts w:hint="default" w:ascii="Times New Roman" w:hAnsi="Times New Roman" w:cs="Times New Roman"/>
        </w:rPr>
      </w:pPr>
      <w:r>
        <w:rPr>
          <w:rFonts w:hint="default" w:ascii="Times New Roman" w:hAnsi="Times New Roman" w:cs="Times New Roman"/>
          <w:b/>
          <w:color w:val="003366"/>
          <w:sz w:val="28"/>
        </w:rPr>
        <w:t>2.1. Introduction</w:t>
      </w:r>
    </w:p>
    <w:p w14:paraId="298EDE20">
      <w:pPr>
        <w:spacing w:after="120" w:line="360" w:lineRule="exact"/>
        <w:jc w:val="both"/>
        <w:rPr>
          <w:rFonts w:hint="default" w:ascii="Times New Roman" w:hAnsi="Times New Roman" w:cs="Times New Roman"/>
        </w:rPr>
      </w:pPr>
      <w:r>
        <w:rPr>
          <w:rFonts w:hint="default" w:ascii="Times New Roman" w:hAnsi="Times New Roman" w:cs="Times New Roman"/>
          <w:sz w:val="24"/>
        </w:rPr>
        <w:t>Ce chapitre présente la phase d'analyse et de spécification des besoins de la plateforme TalentPredict. Nous identifierons les différents acteurs du système, détaillerons les besoins fonctionnels et non fonctionnels, et présenterons les diagrammes UML constitutifs de la conception préliminaire.</w:t>
      </w:r>
    </w:p>
    <w:p w14:paraId="75F80024">
      <w:pPr>
        <w:pStyle w:val="3"/>
        <w:jc w:val="left"/>
        <w:rPr>
          <w:rFonts w:hint="default" w:ascii="Times New Roman" w:hAnsi="Times New Roman" w:cs="Times New Roman"/>
        </w:rPr>
      </w:pPr>
      <w:r>
        <w:rPr>
          <w:rFonts w:hint="default" w:ascii="Times New Roman" w:hAnsi="Times New Roman" w:cs="Times New Roman"/>
          <w:b/>
          <w:color w:val="003366"/>
          <w:sz w:val="28"/>
        </w:rPr>
        <w:t>2.2. Identification des acteurs</w:t>
      </w:r>
    </w:p>
    <w:p w14:paraId="43EA2276">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2.2.1. Diagramme de contexte</w:t>
      </w:r>
    </w:p>
    <w:p w14:paraId="3D90DC23">
      <w:pPr>
        <w:rPr>
          <w:rFonts w:hint="default" w:ascii="Times New Roman" w:hAnsi="Times New Roman" w:cs="Times New Roman"/>
          <w:lang w:val="fr-FR"/>
        </w:rPr>
      </w:pPr>
      <w:r>
        <w:rPr>
          <w:rFonts w:hint="default" w:ascii="Times New Roman" w:hAnsi="Times New Roman" w:cs="Times New Roman"/>
          <w:lang w:val="fr-FR"/>
        </w:rPr>
        <w:t xml:space="preserve">                 </w:t>
      </w:r>
      <w:r>
        <w:rPr>
          <w:rFonts w:hint="default" w:ascii="Times New Roman" w:hAnsi="Times New Roman" w:cs="Times New Roman"/>
          <w:lang w:val="fr-FR"/>
        </w:rPr>
        <w:drawing>
          <wp:inline distT="0" distB="0" distL="114300" distR="114300">
            <wp:extent cx="4152900" cy="3571875"/>
            <wp:effectExtent l="0" t="0" r="7620" b="9525"/>
            <wp:docPr id="22" name="Image 22" descr="context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context Diagram.drawio"/>
                    <pic:cNvPicPr>
                      <a:picLocks noChangeAspect="1"/>
                    </pic:cNvPicPr>
                  </pic:nvPicPr>
                  <pic:blipFill>
                    <a:blip r:embed="rId11"/>
                    <a:stretch>
                      <a:fillRect/>
                    </a:stretch>
                  </pic:blipFill>
                  <pic:spPr>
                    <a:xfrm>
                      <a:off x="0" y="0"/>
                      <a:ext cx="4152900" cy="3571875"/>
                    </a:xfrm>
                    <a:prstGeom prst="rect">
                      <a:avLst/>
                    </a:prstGeom>
                  </pic:spPr>
                </pic:pic>
              </a:graphicData>
            </a:graphic>
          </wp:inline>
        </w:drawing>
      </w:r>
    </w:p>
    <w:p w14:paraId="6C75C45F">
      <w:pPr>
        <w:shd w:val="clear" w:color="auto" w:fill="D9D9D9"/>
        <w:spacing w:before="1000" w:after="1000"/>
        <w:jc w:val="center"/>
        <w:rPr>
          <w:rFonts w:hint="default" w:ascii="Times New Roman" w:hAnsi="Times New Roman" w:cs="Times New Roman"/>
        </w:rPr>
      </w:pPr>
      <w:r>
        <w:rPr>
          <w:rFonts w:hint="default" w:ascii="Times New Roman" w:hAnsi="Times New Roman" w:cs="Times New Roman"/>
          <w:b/>
          <w:sz w:val="22"/>
        </w:rPr>
        <w:t>[À INSÉRER : Diagramme de contexte de TalentPredict]</w:t>
      </w:r>
    </w:p>
    <w:p w14:paraId="1CEFA239">
      <w:pPr>
        <w:jc w:val="center"/>
        <w:rPr>
          <w:rFonts w:hint="default" w:ascii="Times New Roman" w:hAnsi="Times New Roman" w:cs="Times New Roman"/>
          <w:i/>
          <w:sz w:val="20"/>
        </w:rPr>
      </w:pPr>
      <w:r>
        <w:rPr>
          <w:rFonts w:hint="default" w:ascii="Times New Roman" w:hAnsi="Times New Roman" w:cs="Times New Roman"/>
          <w:i/>
          <w:sz w:val="20"/>
        </w:rPr>
        <w:t>Figure : Diagramme de contexte de TalentPredict</w:t>
      </w:r>
    </w:p>
    <w:p w14:paraId="338ED0FC">
      <w:pPr>
        <w:jc w:val="center"/>
        <w:rPr>
          <w:rFonts w:hint="default" w:ascii="Times New Roman" w:hAnsi="Times New Roman" w:cs="Times New Roman"/>
          <w:i/>
          <w:sz w:val="20"/>
        </w:rPr>
      </w:pPr>
    </w:p>
    <w:p w14:paraId="53B07E9E">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2.2.2. Description des acteurs</w:t>
      </w:r>
    </w:p>
    <w:p w14:paraId="36D18063">
      <w:pPr>
        <w:rPr>
          <w:rFonts w:hint="default" w:ascii="Times New Roman" w:hAnsi="Times New Roman" w:cs="Times New Roman"/>
          <w:highlight w:val="yellow"/>
          <w:lang w:val="fr-FR"/>
        </w:rPr>
      </w:pPr>
      <w:r>
        <w:rPr>
          <w:rFonts w:hint="default" w:ascii="Times New Roman" w:hAnsi="Times New Roman" w:cs="Times New Roman"/>
          <w:b/>
          <w:color w:val="003366"/>
          <w:sz w:val="24"/>
          <w:highlight w:val="yellow"/>
          <w:lang w:val="fr-FR"/>
        </w:rPr>
        <w:t>Zid Hard Skills</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7093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D9D9D9"/>
          </w:tcPr>
          <w:p w14:paraId="597BDD4A">
            <w:pPr>
              <w:spacing w:after="0" w:line="240" w:lineRule="auto"/>
              <w:rPr>
                <w:rFonts w:hint="default" w:ascii="Times New Roman" w:hAnsi="Times New Roman" w:cs="Times New Roman"/>
              </w:rPr>
            </w:pPr>
            <w:r>
              <w:rPr>
                <w:rFonts w:hint="default" w:ascii="Times New Roman" w:hAnsi="Times New Roman" w:cs="Times New Roman"/>
                <w:b/>
                <w:sz w:val="22"/>
              </w:rPr>
              <w:t>Acteur</w:t>
            </w:r>
          </w:p>
        </w:tc>
        <w:tc>
          <w:tcPr>
            <w:tcW w:w="4703" w:type="dxa"/>
            <w:shd w:val="clear" w:color="auto" w:fill="D9D9D9"/>
          </w:tcPr>
          <w:p w14:paraId="1961EBE2">
            <w:pPr>
              <w:spacing w:after="0" w:line="240" w:lineRule="auto"/>
              <w:rPr>
                <w:rFonts w:hint="default" w:ascii="Times New Roman" w:hAnsi="Times New Roman" w:cs="Times New Roman"/>
              </w:rPr>
            </w:pPr>
            <w:r>
              <w:rPr>
                <w:rFonts w:hint="default" w:ascii="Times New Roman" w:hAnsi="Times New Roman" w:cs="Times New Roman"/>
                <w:b/>
                <w:sz w:val="22"/>
              </w:rPr>
              <w:t>Rôle et responsabilités</w:t>
            </w:r>
          </w:p>
        </w:tc>
      </w:tr>
      <w:tr w14:paraId="3DF9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703" w:type="dxa"/>
          </w:tcPr>
          <w:p w14:paraId="23668323">
            <w:pPr>
              <w:spacing w:after="0" w:line="240" w:lineRule="auto"/>
              <w:rPr>
                <w:rFonts w:hint="default" w:ascii="Times New Roman" w:hAnsi="Times New Roman" w:cs="Times New Roman"/>
                <w:lang w:val="fr-FR"/>
              </w:rPr>
            </w:pPr>
            <w:r>
              <w:rPr>
                <w:rFonts w:hint="default" w:ascii="Times New Roman" w:hAnsi="Times New Roman" w:cs="Times New Roman"/>
                <w:sz w:val="22"/>
              </w:rPr>
              <w:t>Responsable RH / Manager</w:t>
            </w:r>
            <w:r>
              <w:rPr>
                <w:rFonts w:hint="default" w:ascii="Times New Roman" w:hAnsi="Times New Roman" w:cs="Times New Roman"/>
                <w:sz w:val="22"/>
                <w:lang w:val="fr-FR"/>
              </w:rPr>
              <w:t>/Admin</w:t>
            </w:r>
          </w:p>
        </w:tc>
        <w:tc>
          <w:tcPr>
            <w:tcW w:w="4703" w:type="dxa"/>
          </w:tcPr>
          <w:p w14:paraId="41EFE59B">
            <w:pPr>
              <w:spacing w:after="0" w:line="240" w:lineRule="auto"/>
              <w:rPr>
                <w:rFonts w:hint="default" w:ascii="Times New Roman" w:hAnsi="Times New Roman" w:cs="Times New Roman"/>
                <w:sz w:val="22"/>
              </w:rPr>
            </w:pPr>
            <w:r>
              <w:rPr>
                <w:rFonts w:hint="default" w:ascii="Times New Roman" w:hAnsi="Times New Roman" w:cs="Times New Roman"/>
                <w:sz w:val="22"/>
              </w:rPr>
              <w:t>Gère les utilisateurs, configure la plateforme, valide les compétences et supervise les formations.</w:t>
            </w:r>
          </w:p>
          <w:p w14:paraId="241F16A1">
            <w:pPr>
              <w:spacing w:after="0" w:line="240" w:lineRule="auto"/>
              <w:rPr>
                <w:rFonts w:hint="default" w:ascii="Times New Roman" w:hAnsi="Times New Roman" w:cs="Times New Roman"/>
                <w:sz w:val="22"/>
                <w:lang w:val="fr-FR"/>
              </w:rPr>
            </w:pPr>
            <w:r>
              <w:rPr>
                <w:rFonts w:hint="default" w:ascii="Times New Roman" w:hAnsi="Times New Roman" w:cs="Times New Roman"/>
                <w:sz w:val="22"/>
              </w:rPr>
              <w:t>Consulte les tableaux de bord, assigne des formations, suit les progrès des collaborateurs.</w:t>
            </w:r>
          </w:p>
        </w:tc>
      </w:tr>
      <w:tr w14:paraId="3441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002BDF7C">
            <w:pPr>
              <w:spacing w:after="0" w:line="240" w:lineRule="auto"/>
              <w:rPr>
                <w:rFonts w:hint="default" w:ascii="Times New Roman" w:hAnsi="Times New Roman" w:cs="Times New Roman"/>
              </w:rPr>
            </w:pPr>
            <w:r>
              <w:rPr>
                <w:rFonts w:hint="default" w:ascii="Times New Roman" w:hAnsi="Times New Roman" w:cs="Times New Roman"/>
                <w:sz w:val="22"/>
              </w:rPr>
              <w:t>Employé (Candidat)</w:t>
            </w:r>
          </w:p>
        </w:tc>
        <w:tc>
          <w:tcPr>
            <w:tcW w:w="4703" w:type="dxa"/>
            <w:vAlign w:val="top"/>
          </w:tcPr>
          <w:p w14:paraId="67E3FB50">
            <w:pPr>
              <w:spacing w:after="0" w:line="240" w:lineRule="auto"/>
              <w:rPr>
                <w:rFonts w:hint="default" w:ascii="Times New Roman" w:hAnsi="Times New Roman" w:cs="Times New Roman"/>
              </w:rPr>
            </w:pPr>
            <w:r>
              <w:rPr>
                <w:rFonts w:hint="default" w:ascii="Times New Roman" w:hAnsi="Times New Roman" w:cs="Times New Roman"/>
                <w:sz w:val="22"/>
              </w:rPr>
              <w:t>Passe les tests, consulte ses résultats, suit ses formations et voit ses recommandations.</w:t>
            </w:r>
          </w:p>
        </w:tc>
      </w:tr>
      <w:tr w14:paraId="70704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C69AA2D">
            <w:pPr>
              <w:spacing w:after="0" w:line="240" w:lineRule="auto"/>
              <w:rPr>
                <w:rFonts w:hint="default" w:ascii="Times New Roman" w:hAnsi="Times New Roman" w:cs="Times New Roman"/>
              </w:rPr>
            </w:pPr>
            <w:r>
              <w:rPr>
                <w:rFonts w:hint="default" w:ascii="Times New Roman" w:hAnsi="Times New Roman" w:cs="Times New Roman"/>
                <w:sz w:val="22"/>
              </w:rPr>
              <w:t>Système IA (Ollama/LLM)</w:t>
            </w:r>
          </w:p>
        </w:tc>
        <w:tc>
          <w:tcPr>
            <w:tcW w:w="4703" w:type="dxa"/>
            <w:vAlign w:val="top"/>
          </w:tcPr>
          <w:p w14:paraId="2BA36896">
            <w:pPr>
              <w:spacing w:after="0" w:line="240" w:lineRule="auto"/>
              <w:rPr>
                <w:rFonts w:hint="default" w:ascii="Times New Roman" w:hAnsi="Times New Roman" w:cs="Times New Roman"/>
              </w:rPr>
            </w:pPr>
            <w:r>
              <w:rPr>
                <w:rFonts w:hint="default" w:ascii="Times New Roman" w:hAnsi="Times New Roman" w:cs="Times New Roman"/>
                <w:sz w:val="22"/>
              </w:rPr>
              <w:t>Analyse les réponses aux tests, génère des recommandations et prédit les besoins en formation.</w:t>
            </w:r>
          </w:p>
        </w:tc>
      </w:tr>
      <w:tr w14:paraId="0E94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71904B13">
            <w:pPr>
              <w:spacing w:after="0" w:line="240" w:lineRule="auto"/>
              <w:rPr>
                <w:rFonts w:hint="default" w:ascii="Times New Roman" w:hAnsi="Times New Roman" w:cs="Times New Roman"/>
              </w:rPr>
            </w:pPr>
            <w:r>
              <w:rPr>
                <w:rFonts w:hint="default" w:ascii="Times New Roman" w:hAnsi="Times New Roman" w:cs="Times New Roman"/>
                <w:sz w:val="22"/>
              </w:rPr>
              <w:t>Système n8n</w:t>
            </w:r>
          </w:p>
        </w:tc>
        <w:tc>
          <w:tcPr>
            <w:tcW w:w="4703" w:type="dxa"/>
            <w:shd w:val="clear"/>
            <w:vAlign w:val="top"/>
          </w:tcPr>
          <w:p w14:paraId="51A55354">
            <w:pPr>
              <w:spacing w:after="0" w:line="240" w:lineRule="auto"/>
              <w:rPr>
                <w:rFonts w:hint="default" w:ascii="Times New Roman" w:hAnsi="Times New Roman" w:cs="Times New Roman" w:eastAsiaTheme="minorEastAsia"/>
                <w:sz w:val="22"/>
                <w:szCs w:val="22"/>
                <w:lang w:val="en-US" w:eastAsia="en-US" w:bidi="ar-SA"/>
              </w:rPr>
            </w:pPr>
            <w:r>
              <w:rPr>
                <w:rFonts w:hint="default" w:ascii="Times New Roman" w:hAnsi="Times New Roman" w:cs="Times New Roman"/>
                <w:sz w:val="22"/>
              </w:rPr>
              <w:t>Orchestre les workflows d'analyse et de notification.</w:t>
            </w:r>
          </w:p>
        </w:tc>
      </w:tr>
    </w:tbl>
    <w:p w14:paraId="0A8C663D">
      <w:pPr>
        <w:bidi w:val="0"/>
        <w:ind w:firstLine="1210" w:firstLineChars="550"/>
        <w:rPr>
          <w:rFonts w:hint="default" w:ascii="Times New Roman" w:hAnsi="Times New Roman" w:cs="Times New Roman"/>
        </w:rPr>
      </w:pPr>
      <w:r>
        <w:rPr>
          <w:rFonts w:hint="default" w:ascii="Times New Roman" w:hAnsi="Times New Roman" w:cs="Times New Roman"/>
        </w:rPr>
        <w:t>Tableau : Description des acteurs du système TalentPredict</w:t>
      </w:r>
    </w:p>
    <w:p w14:paraId="4CFA94EC">
      <w:pPr>
        <w:pStyle w:val="3"/>
        <w:jc w:val="left"/>
        <w:rPr>
          <w:rFonts w:hint="default" w:ascii="Times New Roman" w:hAnsi="Times New Roman" w:cs="Times New Roman"/>
        </w:rPr>
      </w:pPr>
      <w:r>
        <w:rPr>
          <w:rFonts w:hint="default" w:ascii="Times New Roman" w:hAnsi="Times New Roman" w:cs="Times New Roman"/>
          <w:b/>
          <w:color w:val="003366"/>
          <w:sz w:val="28"/>
        </w:rPr>
        <w:t>2.3. Besoins fonctionnels</w:t>
      </w:r>
    </w:p>
    <w:p w14:paraId="7E117064">
      <w:pPr>
        <w:pStyle w:val="4"/>
        <w:jc w:val="left"/>
        <w:rPr>
          <w:rFonts w:hint="default" w:ascii="Times New Roman" w:hAnsi="Times New Roman" w:cs="Times New Roman"/>
        </w:rPr>
      </w:pPr>
      <w:r>
        <w:rPr>
          <w:rFonts w:hint="default" w:ascii="Times New Roman" w:hAnsi="Times New Roman" w:cs="Times New Roman"/>
          <w:b/>
          <w:color w:val="003366"/>
          <w:sz w:val="24"/>
        </w:rPr>
        <w:t>2.3.1. Module d'authentification et gestion des utilisateurs</w:t>
      </w:r>
    </w:p>
    <w:p w14:paraId="295403B4">
      <w:pPr>
        <w:spacing w:after="120" w:line="360" w:lineRule="exact"/>
        <w:jc w:val="both"/>
        <w:rPr>
          <w:rFonts w:hint="default" w:ascii="Times New Roman" w:hAnsi="Times New Roman" w:cs="Times New Roman"/>
        </w:rPr>
      </w:pPr>
      <w:r>
        <w:rPr>
          <w:rFonts w:hint="default" w:ascii="Times New Roman" w:hAnsi="Times New Roman" w:cs="Times New Roman"/>
          <w:sz w:val="24"/>
        </w:rPr>
        <w:t>Ce module gère l'inscription, la connexion et la gestion des profils utilisateurs. Il repose sur Spring Security avec authentification JWT (JSON Web Token), valide 24 heures. Deux rôles sont définis : USER (employé) et ADMIN.</w:t>
      </w:r>
    </w:p>
    <w:p w14:paraId="62489669">
      <w:pPr>
        <w:pStyle w:val="34"/>
        <w:rPr>
          <w:rFonts w:hint="default" w:ascii="Times New Roman" w:hAnsi="Times New Roman" w:cs="Times New Roman"/>
        </w:rPr>
      </w:pPr>
      <w:r>
        <w:rPr>
          <w:rFonts w:hint="default" w:ascii="Times New Roman" w:hAnsi="Times New Roman" w:cs="Times New Roman"/>
          <w:sz w:val="24"/>
        </w:rPr>
        <w:t>Inscription avec email/mot de passe.</w:t>
      </w:r>
    </w:p>
    <w:p w14:paraId="106D803D">
      <w:pPr>
        <w:pStyle w:val="34"/>
        <w:rPr>
          <w:rFonts w:hint="default" w:ascii="Times New Roman" w:hAnsi="Times New Roman" w:cs="Times New Roman"/>
        </w:rPr>
      </w:pPr>
      <w:r>
        <w:rPr>
          <w:rFonts w:hint="default" w:ascii="Times New Roman" w:hAnsi="Times New Roman" w:cs="Times New Roman"/>
          <w:sz w:val="24"/>
        </w:rPr>
        <w:t>Connexion avec génération de token JWT.</w:t>
      </w:r>
    </w:p>
    <w:p w14:paraId="58AF42E9">
      <w:pPr>
        <w:pStyle w:val="34"/>
        <w:rPr>
          <w:rFonts w:hint="default" w:ascii="Times New Roman" w:hAnsi="Times New Roman" w:cs="Times New Roman"/>
        </w:rPr>
      </w:pPr>
      <w:r>
        <w:rPr>
          <w:rFonts w:hint="default" w:ascii="Times New Roman" w:hAnsi="Times New Roman" w:cs="Times New Roman"/>
          <w:sz w:val="24"/>
        </w:rPr>
        <w:t>Modification du profil (nom, prénom).</w:t>
      </w:r>
    </w:p>
    <w:p w14:paraId="54B67EEA">
      <w:pPr>
        <w:pStyle w:val="34"/>
        <w:rPr>
          <w:rFonts w:hint="default" w:ascii="Times New Roman" w:hAnsi="Times New Roman" w:cs="Times New Roman"/>
        </w:rPr>
      </w:pPr>
      <w:r>
        <w:rPr>
          <w:rFonts w:hint="default" w:ascii="Times New Roman" w:hAnsi="Times New Roman" w:cs="Times New Roman"/>
          <w:sz w:val="24"/>
        </w:rPr>
        <w:t>Gestion des rôles par l'administrateur.</w:t>
      </w:r>
    </w:p>
    <w:p w14:paraId="6E9EE852">
      <w:pPr>
        <w:pStyle w:val="4"/>
        <w:jc w:val="left"/>
        <w:rPr>
          <w:rFonts w:hint="default" w:ascii="Times New Roman" w:hAnsi="Times New Roman" w:cs="Times New Roman"/>
        </w:rPr>
      </w:pPr>
      <w:r>
        <w:rPr>
          <w:rFonts w:hint="default" w:ascii="Times New Roman" w:hAnsi="Times New Roman" w:cs="Times New Roman"/>
          <w:b/>
          <w:color w:val="003366"/>
          <w:sz w:val="24"/>
        </w:rPr>
        <w:t>2.3.2. Module d'analyse des soft skills</w:t>
      </w:r>
    </w:p>
    <w:p w14:paraId="025F0A4F">
      <w:pPr>
        <w:spacing w:after="120" w:line="360" w:lineRule="exact"/>
        <w:jc w:val="both"/>
        <w:rPr>
          <w:rFonts w:hint="default" w:ascii="Times New Roman" w:hAnsi="Times New Roman" w:cs="Times New Roman"/>
          <w:sz w:val="24"/>
        </w:rPr>
      </w:pPr>
      <w:r>
        <w:rPr>
          <w:rFonts w:hint="default" w:ascii="Times New Roman" w:hAnsi="Times New Roman" w:cs="Times New Roman"/>
          <w:sz w:val="24"/>
        </w:rPr>
        <w:t>Ce module constitue le cœur de la contribution de ce rapport. Il permet aux collaborateurs de passer des tests psychométriques (MBTI, Big Five, DISC, PCM) dont les résultats sont analysés par le modèle de langage Ollama (llama3.2) via le workflow n8n.</w:t>
      </w:r>
    </w:p>
    <w:p w14:paraId="4F36CC0E">
      <w:pPr>
        <w:pStyle w:val="34"/>
        <w:rPr>
          <w:rFonts w:hint="default" w:ascii="Times New Roman" w:hAnsi="Times New Roman" w:cs="Times New Roman"/>
        </w:rPr>
      </w:pPr>
      <w:r>
        <w:rPr>
          <w:rFonts w:hint="default" w:ascii="Times New Roman" w:hAnsi="Times New Roman" w:cs="Times New Roman"/>
          <w:sz w:val="24"/>
        </w:rPr>
        <w:t>Envoi du CV (PDF</w:t>
      </w:r>
      <w:r>
        <w:rPr>
          <w:rFonts w:hint="default" w:ascii="Times New Roman" w:hAnsi="Times New Roman" w:cs="Times New Roman"/>
          <w:sz w:val="24"/>
          <w:lang w:val="fr-FR"/>
        </w:rPr>
        <w:t>,TXT</w:t>
      </w:r>
      <w:r>
        <w:rPr>
          <w:rFonts w:hint="default" w:ascii="Times New Roman" w:hAnsi="Times New Roman" w:cs="Times New Roman"/>
          <w:sz w:val="24"/>
        </w:rPr>
        <w:t>) dont le texte est extrait côté client (pdfjs-dist).</w:t>
      </w:r>
    </w:p>
    <w:p w14:paraId="747DBD9E">
      <w:pPr>
        <w:pStyle w:val="34"/>
        <w:rPr>
          <w:rFonts w:hint="default" w:ascii="Times New Roman" w:hAnsi="Times New Roman" w:cs="Times New Roman"/>
        </w:rPr>
      </w:pPr>
      <w:r>
        <w:rPr>
          <w:rFonts w:hint="default" w:ascii="Times New Roman" w:hAnsi="Times New Roman" w:cs="Times New Roman"/>
          <w:lang w:val="fr-FR"/>
        </w:rPr>
        <w:t>Envoi du github api (  Diversite des langagues , Stars, Forks , Discipline,Communication et Collaboration)</w:t>
      </w:r>
    </w:p>
    <w:p w14:paraId="65D85CE4">
      <w:pPr>
        <w:pStyle w:val="34"/>
        <w:rPr>
          <w:rFonts w:hint="default" w:ascii="Times New Roman" w:hAnsi="Times New Roman" w:cs="Times New Roman"/>
        </w:rPr>
      </w:pPr>
      <w:r>
        <w:rPr>
          <w:rFonts w:hint="default" w:ascii="Times New Roman" w:hAnsi="Times New Roman" w:cs="Times New Roman"/>
          <w:sz w:val="24"/>
        </w:rPr>
        <w:t xml:space="preserve">Soumission d'un test de personnalité </w:t>
      </w:r>
      <w:r>
        <w:rPr>
          <w:rFonts w:hint="default" w:ascii="Times New Roman" w:hAnsi="Times New Roman" w:cs="Times New Roman"/>
          <w:sz w:val="24"/>
          <w:lang w:val="fr-FR"/>
        </w:rPr>
        <w:t xml:space="preserve">(PCM) </w:t>
      </w:r>
      <w:r>
        <w:rPr>
          <w:rFonts w:hint="default" w:ascii="Times New Roman" w:hAnsi="Times New Roman" w:cs="Times New Roman"/>
          <w:sz w:val="24"/>
        </w:rPr>
        <w:t>avec réponses structurées.</w:t>
      </w:r>
    </w:p>
    <w:p w14:paraId="2F3BE839">
      <w:pPr>
        <w:pStyle w:val="34"/>
        <w:rPr>
          <w:rFonts w:hint="default" w:ascii="Times New Roman" w:hAnsi="Times New Roman" w:cs="Times New Roman"/>
        </w:rPr>
      </w:pPr>
      <w:r>
        <w:rPr>
          <w:rFonts w:hint="default" w:ascii="Times New Roman" w:hAnsi="Times New Roman" w:cs="Times New Roman"/>
          <w:sz w:val="24"/>
        </w:rPr>
        <w:t>Analyse automatique par LLM via webhook n8n.</w:t>
      </w:r>
    </w:p>
    <w:p w14:paraId="08914A0F">
      <w:pPr>
        <w:pStyle w:val="34"/>
        <w:rPr>
          <w:rFonts w:hint="default" w:ascii="Times New Roman" w:hAnsi="Times New Roman" w:cs="Times New Roman"/>
        </w:rPr>
      </w:pPr>
      <w:r>
        <w:rPr>
          <w:rFonts w:hint="default" w:ascii="Times New Roman" w:hAnsi="Times New Roman" w:cs="Times New Roman"/>
          <w:sz w:val="24"/>
        </w:rPr>
        <w:t>Calcul des scores par dimension (communication, leadership, adaptabilité…).</w:t>
      </w:r>
    </w:p>
    <w:p w14:paraId="08FC181D">
      <w:pPr>
        <w:pStyle w:val="34"/>
        <w:rPr>
          <w:rFonts w:hint="default" w:ascii="Times New Roman" w:hAnsi="Times New Roman" w:cs="Times New Roman"/>
        </w:rPr>
      </w:pPr>
      <w:r>
        <w:rPr>
          <w:rFonts w:hint="default" w:ascii="Times New Roman" w:hAnsi="Times New Roman" w:cs="Times New Roman"/>
          <w:sz w:val="24"/>
        </w:rPr>
        <w:t>Identification du type PCM dominant.</w:t>
      </w:r>
    </w:p>
    <w:p w14:paraId="5C5BBD62">
      <w:pPr>
        <w:pStyle w:val="34"/>
        <w:rPr>
          <w:rFonts w:hint="default" w:ascii="Times New Roman" w:hAnsi="Times New Roman" w:cs="Times New Roman"/>
        </w:rPr>
      </w:pPr>
      <w:r>
        <w:rPr>
          <w:rFonts w:hint="default" w:ascii="Times New Roman" w:hAnsi="Times New Roman" w:cs="Times New Roman"/>
          <w:sz w:val="24"/>
        </w:rPr>
        <w:t>Génération de recommandations de formation comportementale.</w:t>
      </w:r>
    </w:p>
    <w:p w14:paraId="6D991E73">
      <w:pPr>
        <w:pStyle w:val="34"/>
        <w:rPr>
          <w:rFonts w:hint="default" w:ascii="Times New Roman" w:hAnsi="Times New Roman" w:cs="Times New Roman"/>
        </w:rPr>
      </w:pPr>
      <w:r>
        <w:rPr>
          <w:rFonts w:hint="default" w:ascii="Times New Roman" w:hAnsi="Times New Roman" w:cs="Times New Roman"/>
          <w:sz w:val="24"/>
        </w:rPr>
        <w:t>Historique des tests et évolution des scores.</w:t>
      </w:r>
    </w:p>
    <w:p w14:paraId="5F54C2E5">
      <w:pPr>
        <w:pStyle w:val="34"/>
        <w:numPr>
          <w:numId w:val="0"/>
        </w:numPr>
        <w:spacing w:after="200" w:line="276" w:lineRule="auto"/>
        <w:contextualSpacing/>
        <w:rPr>
          <w:rFonts w:hint="default" w:ascii="Times New Roman" w:hAnsi="Times New Roman" w:cs="Times New Roman"/>
          <w:sz w:val="24"/>
        </w:rPr>
      </w:pPr>
    </w:p>
    <w:p w14:paraId="2762349B">
      <w:pPr>
        <w:pStyle w:val="34"/>
        <w:numPr>
          <w:numId w:val="0"/>
        </w:numPr>
        <w:spacing w:after="200" w:line="276" w:lineRule="auto"/>
        <w:contextualSpacing/>
        <w:rPr>
          <w:rFonts w:hint="default" w:ascii="Times New Roman" w:hAnsi="Times New Roman" w:cs="Times New Roman"/>
          <w:sz w:val="24"/>
        </w:rPr>
      </w:pPr>
    </w:p>
    <w:p w14:paraId="5BE0167F">
      <w:pPr>
        <w:pStyle w:val="34"/>
        <w:numPr>
          <w:numId w:val="0"/>
        </w:numPr>
        <w:spacing w:after="200" w:line="276" w:lineRule="auto"/>
        <w:contextualSpacing/>
        <w:rPr>
          <w:rFonts w:hint="default" w:ascii="Times New Roman" w:hAnsi="Times New Roman" w:cs="Times New Roman"/>
          <w:sz w:val="24"/>
        </w:rPr>
      </w:pPr>
    </w:p>
    <w:p w14:paraId="129E6A88">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2.3.3. Module d'analyse des hard skills</w:t>
      </w:r>
    </w:p>
    <w:p w14:paraId="750A57F4">
      <w:pPr>
        <w:rPr>
          <w:rFonts w:hint="default" w:ascii="Times New Roman" w:hAnsi="Times New Roman" w:cs="Times New Roman"/>
          <w:highlight w:val="yellow"/>
          <w:lang w:val="fr-FR"/>
        </w:rPr>
      </w:pPr>
      <w:r>
        <w:rPr>
          <w:rFonts w:hint="default" w:ascii="Times New Roman" w:hAnsi="Times New Roman" w:cs="Times New Roman"/>
          <w:b/>
          <w:color w:val="003366"/>
          <w:sz w:val="24"/>
          <w:highlight w:val="yellow"/>
          <w:lang w:val="fr-FR"/>
        </w:rPr>
        <w:t>Zid raka7he</w:t>
      </w:r>
    </w:p>
    <w:p w14:paraId="1B59CDA7">
      <w:pPr>
        <w:rPr>
          <w:rFonts w:hint="default" w:ascii="Times New Roman" w:hAnsi="Times New Roman" w:cs="Times New Roman"/>
        </w:rPr>
      </w:pPr>
    </w:p>
    <w:p w14:paraId="6B71ABC7">
      <w:pPr>
        <w:pStyle w:val="34"/>
        <w:rPr>
          <w:rFonts w:hint="default" w:ascii="Times New Roman" w:hAnsi="Times New Roman" w:cs="Times New Roman"/>
        </w:rPr>
      </w:pPr>
      <w:r>
        <w:rPr>
          <w:rFonts w:hint="default" w:ascii="Times New Roman" w:hAnsi="Times New Roman" w:cs="Times New Roman"/>
          <w:sz w:val="24"/>
        </w:rPr>
        <w:t>Analyse des dépôts GitHub de l'utilisateur.</w:t>
      </w:r>
    </w:p>
    <w:p w14:paraId="1E3EDC89">
      <w:pPr>
        <w:pStyle w:val="34"/>
        <w:rPr>
          <w:rFonts w:hint="default" w:ascii="Times New Roman" w:hAnsi="Times New Roman" w:cs="Times New Roman"/>
        </w:rPr>
      </w:pPr>
      <w:r>
        <w:rPr>
          <w:rFonts w:hint="default" w:ascii="Times New Roman" w:hAnsi="Times New Roman" w:cs="Times New Roman"/>
          <w:sz w:val="24"/>
        </w:rPr>
        <w:t>Extraction automatique des compétences techniques.</w:t>
      </w:r>
    </w:p>
    <w:p w14:paraId="6AABE494">
      <w:pPr>
        <w:pStyle w:val="34"/>
        <w:rPr>
          <w:rFonts w:hint="default" w:ascii="Times New Roman" w:hAnsi="Times New Roman" w:cs="Times New Roman"/>
        </w:rPr>
      </w:pPr>
      <w:r>
        <w:rPr>
          <w:rFonts w:hint="default" w:ascii="Times New Roman" w:hAnsi="Times New Roman" w:cs="Times New Roman"/>
          <w:sz w:val="24"/>
        </w:rPr>
        <w:t>Comparaison CV vs compétences détectées par l'IA.</w:t>
      </w:r>
    </w:p>
    <w:p w14:paraId="21B039B0">
      <w:pPr>
        <w:pStyle w:val="34"/>
        <w:rPr>
          <w:rFonts w:hint="default" w:ascii="Times New Roman" w:hAnsi="Times New Roman" w:cs="Times New Roman"/>
        </w:rPr>
      </w:pPr>
      <w:r>
        <w:rPr>
          <w:rFonts w:hint="default" w:ascii="Times New Roman" w:hAnsi="Times New Roman" w:cs="Times New Roman"/>
          <w:sz w:val="24"/>
        </w:rPr>
        <w:t>Calcul de scores techniques par catégorie.</w:t>
      </w:r>
    </w:p>
    <w:p w14:paraId="687191C7">
      <w:pPr>
        <w:pStyle w:val="4"/>
        <w:jc w:val="left"/>
        <w:rPr>
          <w:rFonts w:hint="default" w:ascii="Times New Roman" w:hAnsi="Times New Roman" w:cs="Times New Roman"/>
        </w:rPr>
      </w:pPr>
      <w:r>
        <w:rPr>
          <w:rFonts w:hint="default" w:ascii="Times New Roman" w:hAnsi="Times New Roman" w:cs="Times New Roman"/>
          <w:b/>
          <w:color w:val="003366"/>
          <w:sz w:val="24"/>
        </w:rPr>
        <w:t>2.3.4. Module de recommandations et formations</w:t>
      </w:r>
    </w:p>
    <w:p w14:paraId="4A32B9B8">
      <w:pPr>
        <w:pStyle w:val="34"/>
        <w:rPr>
          <w:rFonts w:hint="default" w:ascii="Times New Roman" w:hAnsi="Times New Roman" w:cs="Times New Roman"/>
        </w:rPr>
      </w:pPr>
      <w:r>
        <w:rPr>
          <w:rFonts w:hint="default" w:ascii="Times New Roman" w:hAnsi="Times New Roman" w:cs="Times New Roman"/>
          <w:sz w:val="24"/>
        </w:rPr>
        <w:t>Génération de prédictions IA combinant soft et hard skills.</w:t>
      </w:r>
    </w:p>
    <w:p w14:paraId="118D6DA6">
      <w:pPr>
        <w:pStyle w:val="34"/>
        <w:rPr>
          <w:rFonts w:hint="default" w:ascii="Times New Roman" w:hAnsi="Times New Roman" w:cs="Times New Roman"/>
        </w:rPr>
      </w:pPr>
      <w:r>
        <w:rPr>
          <w:rFonts w:hint="default" w:ascii="Times New Roman" w:hAnsi="Times New Roman" w:cs="Times New Roman"/>
          <w:sz w:val="24"/>
        </w:rPr>
        <w:t>Proposition de formations adaptées avec score de confiance.</w:t>
      </w:r>
    </w:p>
    <w:p w14:paraId="6A473A70">
      <w:pPr>
        <w:pStyle w:val="34"/>
        <w:rPr>
          <w:rFonts w:hint="default" w:ascii="Times New Roman" w:hAnsi="Times New Roman" w:cs="Times New Roman"/>
        </w:rPr>
      </w:pPr>
      <w:r>
        <w:rPr>
          <w:rFonts w:hint="default" w:ascii="Times New Roman" w:hAnsi="Times New Roman" w:cs="Times New Roman"/>
          <w:sz w:val="24"/>
        </w:rPr>
        <w:t>Suivi de la progression des formations (0–100 %).</w:t>
      </w:r>
    </w:p>
    <w:p w14:paraId="5F98BA6F">
      <w:pPr>
        <w:pStyle w:val="34"/>
        <w:rPr>
          <w:rFonts w:hint="default" w:ascii="Times New Roman" w:hAnsi="Times New Roman" w:cs="Times New Roman"/>
        </w:rPr>
      </w:pPr>
      <w:r>
        <w:rPr>
          <w:rFonts w:hint="default" w:ascii="Times New Roman" w:hAnsi="Times New Roman" w:cs="Times New Roman"/>
          <w:sz w:val="24"/>
        </w:rPr>
        <w:t>Statuts de formation : Proposée, Acceptée, En cours, Terminée.</w:t>
      </w:r>
    </w:p>
    <w:p w14:paraId="5F8322FE">
      <w:pPr>
        <w:pStyle w:val="34"/>
        <w:rPr>
          <w:rFonts w:hint="default" w:ascii="Times New Roman" w:hAnsi="Times New Roman" w:cs="Times New Roman"/>
        </w:rPr>
      </w:pPr>
      <w:r>
        <w:rPr>
          <w:rFonts w:hint="default" w:ascii="Times New Roman" w:hAnsi="Times New Roman" w:cs="Times New Roman"/>
          <w:sz w:val="24"/>
        </w:rPr>
        <w:t>Création automatique de tickets Jira pour chaque formation prioritaire.</w:t>
      </w:r>
    </w:p>
    <w:p w14:paraId="76BB8794">
      <w:pPr>
        <w:pStyle w:val="4"/>
        <w:jc w:val="left"/>
        <w:rPr>
          <w:rFonts w:hint="default" w:ascii="Times New Roman" w:hAnsi="Times New Roman" w:cs="Times New Roman"/>
        </w:rPr>
      </w:pPr>
      <w:r>
        <w:rPr>
          <w:rFonts w:hint="default" w:ascii="Times New Roman" w:hAnsi="Times New Roman" w:cs="Times New Roman"/>
          <w:b/>
          <w:color w:val="003366"/>
          <w:sz w:val="24"/>
        </w:rPr>
        <w:t>2.3.5. Module tableau de bord</w:t>
      </w:r>
    </w:p>
    <w:p w14:paraId="4CC47547">
      <w:pPr>
        <w:pStyle w:val="34"/>
        <w:rPr>
          <w:rFonts w:hint="default" w:ascii="Times New Roman" w:hAnsi="Times New Roman" w:cs="Times New Roman"/>
        </w:rPr>
      </w:pPr>
      <w:r>
        <w:rPr>
          <w:rFonts w:hint="default" w:ascii="Times New Roman" w:hAnsi="Times New Roman" w:cs="Times New Roman"/>
          <w:sz w:val="24"/>
        </w:rPr>
        <w:t>Vue d'ensemble des évaluations et formations.</w:t>
      </w:r>
    </w:p>
    <w:p w14:paraId="4CF9D4F0">
      <w:pPr>
        <w:pStyle w:val="34"/>
        <w:rPr>
          <w:rFonts w:hint="default" w:ascii="Times New Roman" w:hAnsi="Times New Roman" w:cs="Times New Roman"/>
        </w:rPr>
      </w:pPr>
      <w:r>
        <w:rPr>
          <w:rFonts w:hint="default" w:ascii="Times New Roman" w:hAnsi="Times New Roman" w:cs="Times New Roman"/>
          <w:sz w:val="24"/>
        </w:rPr>
        <w:t>Statistiques graphiques (Chart.js).</w:t>
      </w:r>
    </w:p>
    <w:p w14:paraId="586F69C3">
      <w:pPr>
        <w:pStyle w:val="34"/>
        <w:rPr>
          <w:rFonts w:hint="default" w:ascii="Times New Roman" w:hAnsi="Times New Roman" w:cs="Times New Roman"/>
        </w:rPr>
      </w:pPr>
      <w:r>
        <w:rPr>
          <w:rFonts w:hint="default" w:ascii="Times New Roman" w:hAnsi="Times New Roman" w:cs="Times New Roman"/>
          <w:sz w:val="24"/>
        </w:rPr>
        <w:t>Top compétences identifiées.</w:t>
      </w:r>
    </w:p>
    <w:p w14:paraId="54D0C57E">
      <w:pPr>
        <w:pStyle w:val="34"/>
        <w:rPr>
          <w:rFonts w:hint="default" w:ascii="Times New Roman" w:hAnsi="Times New Roman" w:cs="Times New Roman"/>
        </w:rPr>
      </w:pPr>
      <w:r>
        <w:rPr>
          <w:rFonts w:hint="default" w:ascii="Times New Roman" w:hAnsi="Times New Roman" w:cs="Times New Roman"/>
          <w:sz w:val="24"/>
        </w:rPr>
        <w:t>Dernière prédiction IA.</w:t>
      </w:r>
    </w:p>
    <w:p w14:paraId="5FB7FF63">
      <w:pPr>
        <w:pStyle w:val="34"/>
        <w:rPr>
          <w:rFonts w:hint="default" w:ascii="Times New Roman" w:hAnsi="Times New Roman" w:cs="Times New Roman"/>
        </w:rPr>
      </w:pPr>
      <w:r>
        <w:rPr>
          <w:rFonts w:hint="default" w:ascii="Times New Roman" w:hAnsi="Times New Roman" w:cs="Times New Roman"/>
          <w:sz w:val="24"/>
        </w:rPr>
        <w:t>Historique des tests.</w:t>
      </w:r>
    </w:p>
    <w:p w14:paraId="7D65EAE0">
      <w:pPr>
        <w:pStyle w:val="4"/>
        <w:jc w:val="left"/>
        <w:rPr>
          <w:rFonts w:hint="default" w:ascii="Times New Roman" w:hAnsi="Times New Roman" w:cs="Times New Roman"/>
          <w:b/>
          <w:color w:val="003366"/>
          <w:sz w:val="24"/>
        </w:rPr>
      </w:pPr>
    </w:p>
    <w:p w14:paraId="48860A42">
      <w:pPr>
        <w:rPr>
          <w:rFonts w:hint="default" w:ascii="Times New Roman" w:hAnsi="Times New Roman" w:cs="Times New Roman"/>
          <w:b/>
          <w:color w:val="003366"/>
          <w:sz w:val="24"/>
        </w:rPr>
      </w:pPr>
    </w:p>
    <w:p w14:paraId="2BECAFB3">
      <w:pPr>
        <w:rPr>
          <w:rFonts w:hint="default" w:ascii="Times New Roman" w:hAnsi="Times New Roman" w:cs="Times New Roman"/>
          <w:b/>
          <w:color w:val="003366"/>
          <w:sz w:val="24"/>
        </w:rPr>
      </w:pPr>
    </w:p>
    <w:p w14:paraId="00C8637D">
      <w:pPr>
        <w:rPr>
          <w:rFonts w:hint="default" w:ascii="Times New Roman" w:hAnsi="Times New Roman" w:cs="Times New Roman"/>
          <w:b/>
          <w:color w:val="003366"/>
          <w:sz w:val="24"/>
        </w:rPr>
      </w:pPr>
    </w:p>
    <w:p w14:paraId="41225979">
      <w:pPr>
        <w:rPr>
          <w:rFonts w:hint="default" w:ascii="Times New Roman" w:hAnsi="Times New Roman" w:cs="Times New Roman"/>
          <w:b/>
          <w:color w:val="003366"/>
          <w:sz w:val="24"/>
        </w:rPr>
      </w:pPr>
    </w:p>
    <w:p w14:paraId="75EC8816">
      <w:pPr>
        <w:rPr>
          <w:rFonts w:hint="default" w:ascii="Times New Roman" w:hAnsi="Times New Roman" w:cs="Times New Roman"/>
          <w:b/>
          <w:color w:val="003366"/>
          <w:sz w:val="24"/>
        </w:rPr>
      </w:pPr>
    </w:p>
    <w:p w14:paraId="78415DEB">
      <w:pPr>
        <w:rPr>
          <w:rFonts w:hint="default" w:ascii="Times New Roman" w:hAnsi="Times New Roman" w:cs="Times New Roman"/>
          <w:b/>
          <w:color w:val="003366"/>
          <w:sz w:val="24"/>
        </w:rPr>
      </w:pPr>
    </w:p>
    <w:p w14:paraId="69C7161D">
      <w:pPr>
        <w:rPr>
          <w:rFonts w:hint="default" w:ascii="Times New Roman" w:hAnsi="Times New Roman" w:cs="Times New Roman"/>
          <w:b/>
          <w:color w:val="003366"/>
          <w:sz w:val="24"/>
        </w:rPr>
      </w:pPr>
    </w:p>
    <w:p w14:paraId="756CCE86">
      <w:pPr>
        <w:rPr>
          <w:rFonts w:hint="default" w:ascii="Times New Roman" w:hAnsi="Times New Roman" w:cs="Times New Roman"/>
          <w:b/>
          <w:color w:val="003366"/>
          <w:sz w:val="24"/>
        </w:rPr>
      </w:pPr>
    </w:p>
    <w:p w14:paraId="3714D539">
      <w:pPr>
        <w:rPr>
          <w:rFonts w:hint="default" w:ascii="Times New Roman" w:hAnsi="Times New Roman" w:cs="Times New Roman"/>
          <w:b/>
          <w:color w:val="003366"/>
          <w:sz w:val="24"/>
        </w:rPr>
      </w:pPr>
    </w:p>
    <w:p w14:paraId="2FDBA295">
      <w:pPr>
        <w:rPr>
          <w:rFonts w:hint="default" w:ascii="Times New Roman" w:hAnsi="Times New Roman" w:cs="Times New Roman"/>
          <w:b/>
          <w:color w:val="003366"/>
          <w:sz w:val="24"/>
        </w:rPr>
      </w:pPr>
    </w:p>
    <w:p w14:paraId="76DF9C03">
      <w:pPr>
        <w:rPr>
          <w:rFonts w:hint="default" w:ascii="Times New Roman" w:hAnsi="Times New Roman" w:cs="Times New Roman"/>
          <w:b/>
          <w:color w:val="003366"/>
          <w:sz w:val="24"/>
        </w:rPr>
      </w:pPr>
    </w:p>
    <w:p w14:paraId="20B8D0C3">
      <w:pPr>
        <w:rPr>
          <w:rFonts w:hint="default" w:ascii="Times New Roman" w:hAnsi="Times New Roman" w:cs="Times New Roman"/>
          <w:b/>
          <w:color w:val="003366"/>
          <w:sz w:val="24"/>
        </w:rPr>
      </w:pPr>
    </w:p>
    <w:p w14:paraId="5426865B">
      <w:pPr>
        <w:rPr>
          <w:rFonts w:hint="default" w:ascii="Times New Roman" w:hAnsi="Times New Roman" w:cs="Times New Roman"/>
          <w:b/>
          <w:color w:val="003366"/>
          <w:sz w:val="24"/>
        </w:rPr>
      </w:pPr>
    </w:p>
    <w:p w14:paraId="62457CD3">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2.3.6. Diagrammes de cas d'utilisation</w:t>
      </w:r>
    </w:p>
    <w:p w14:paraId="4DB82DB1">
      <w:pPr>
        <w:rPr>
          <w:rFonts w:hint="default" w:ascii="Times New Roman" w:hAnsi="Times New Roman" w:cs="Times New Roman"/>
        </w:rPr>
      </w:pPr>
      <w:r>
        <w:rPr>
          <w:rFonts w:hint="default" w:ascii="Times New Roman" w:hAnsi="Times New Roman" w:cs="Times New Roman"/>
        </w:rPr>
        <w:t>na7i bpm w rajja3 admin w rh   nafes l 3abed</w:t>
      </w:r>
    </w:p>
    <w:p w14:paraId="0AEB5245">
      <w:pPr>
        <w:rPr>
          <w:rFonts w:hint="default" w:ascii="Times New Roman" w:hAnsi="Times New Roman" w:cs="Times New Roman"/>
        </w:rPr>
      </w:pPr>
    </w:p>
    <w:p w14:paraId="02C1501C">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515610" cy="5655310"/>
            <wp:effectExtent l="0" t="0" r="1270" b="13970"/>
            <wp:docPr id="23" name="Image 23" descr="d_use_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d_use_cases"/>
                    <pic:cNvPicPr>
                      <a:picLocks noChangeAspect="1"/>
                    </pic:cNvPicPr>
                  </pic:nvPicPr>
                  <pic:blipFill>
                    <a:blip r:embed="rId12"/>
                    <a:stretch>
                      <a:fillRect/>
                    </a:stretch>
                  </pic:blipFill>
                  <pic:spPr>
                    <a:xfrm>
                      <a:off x="0" y="0"/>
                      <a:ext cx="5515610" cy="5655310"/>
                    </a:xfrm>
                    <a:prstGeom prst="rect">
                      <a:avLst/>
                    </a:prstGeom>
                  </pic:spPr>
                </pic:pic>
              </a:graphicData>
            </a:graphic>
          </wp:inline>
        </w:drawing>
      </w:r>
    </w:p>
    <w:p w14:paraId="1F3AFE95">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Diagramme de cas d'utilisation global – TalentPredict]</w:t>
      </w:r>
    </w:p>
    <w:p w14:paraId="55FF4F6B">
      <w:pPr>
        <w:jc w:val="center"/>
        <w:rPr>
          <w:rFonts w:hint="default" w:ascii="Times New Roman" w:hAnsi="Times New Roman" w:cs="Times New Roman"/>
          <w:i/>
          <w:sz w:val="20"/>
        </w:rPr>
      </w:pPr>
      <w:r>
        <w:rPr>
          <w:rFonts w:hint="default" w:ascii="Times New Roman" w:hAnsi="Times New Roman" w:cs="Times New Roman"/>
          <w:i/>
          <w:sz w:val="20"/>
        </w:rPr>
        <w:t>Figure : Diagramme de cas d'utilisation global – TalentPredict</w:t>
      </w:r>
    </w:p>
    <w:p w14:paraId="62690490">
      <w:pPr>
        <w:jc w:val="center"/>
        <w:rPr>
          <w:rFonts w:hint="default" w:ascii="Times New Roman" w:hAnsi="Times New Roman" w:cs="Times New Roman"/>
          <w:i/>
          <w:sz w:val="20"/>
          <w:lang w:val="fr-FR"/>
        </w:rPr>
      </w:pPr>
      <w:r>
        <w:rPr>
          <w:rFonts w:hint="default" w:ascii="Times New Roman" w:hAnsi="Times New Roman" w:cs="Times New Roman"/>
          <w:i/>
          <w:sz w:val="20"/>
          <w:lang w:val="fr-FR"/>
        </w:rPr>
        <w:drawing>
          <wp:inline distT="0" distB="0" distL="114300" distR="114300">
            <wp:extent cx="5963285" cy="3799205"/>
            <wp:effectExtent l="0" t="0" r="10795" b="10795"/>
            <wp:docPr id="27" name="Image 27" descr="Use case SoftSkills.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se case SoftSkills.drawio (3)"/>
                    <pic:cNvPicPr>
                      <a:picLocks noChangeAspect="1"/>
                    </pic:cNvPicPr>
                  </pic:nvPicPr>
                  <pic:blipFill>
                    <a:blip r:embed="rId13"/>
                    <a:stretch>
                      <a:fillRect/>
                    </a:stretch>
                  </pic:blipFill>
                  <pic:spPr>
                    <a:xfrm>
                      <a:off x="0" y="0"/>
                      <a:ext cx="5963285" cy="3799205"/>
                    </a:xfrm>
                    <a:prstGeom prst="rect">
                      <a:avLst/>
                    </a:prstGeom>
                  </pic:spPr>
                </pic:pic>
              </a:graphicData>
            </a:graphic>
          </wp:inline>
        </w:drawing>
      </w:r>
    </w:p>
    <w:p w14:paraId="41B321A0">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Diagramme de cas d'utilisation – Module Soft Skills]</w:t>
      </w:r>
    </w:p>
    <w:p w14:paraId="501E02F2">
      <w:pPr>
        <w:jc w:val="center"/>
        <w:rPr>
          <w:rFonts w:hint="default" w:ascii="Times New Roman" w:hAnsi="Times New Roman" w:cs="Times New Roman"/>
          <w:i/>
          <w:sz w:val="20"/>
        </w:rPr>
      </w:pPr>
      <w:r>
        <w:rPr>
          <w:rFonts w:hint="default" w:ascii="Times New Roman" w:hAnsi="Times New Roman" w:cs="Times New Roman"/>
          <w:i/>
          <w:sz w:val="20"/>
          <w:lang w:val="fr-FR"/>
        </w:rPr>
        <w:t xml:space="preserve">     </w:t>
      </w:r>
      <w:r>
        <w:rPr>
          <w:rFonts w:hint="default" w:ascii="Times New Roman" w:hAnsi="Times New Roman" w:cs="Times New Roman"/>
          <w:i/>
          <w:sz w:val="20"/>
        </w:rPr>
        <w:t>Figure : Diagramme de cas d'utilisation – Module Soft Skills</w:t>
      </w:r>
    </w:p>
    <w:p w14:paraId="5B373B72">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Diagramme de cas d'utilisation – Module</w:t>
      </w:r>
      <w:r>
        <w:rPr>
          <w:rFonts w:hint="default" w:ascii="Times New Roman" w:hAnsi="Times New Roman" w:cs="Times New Roman"/>
          <w:b/>
          <w:sz w:val="22"/>
          <w:lang w:val="fr-FR"/>
        </w:rPr>
        <w:t>Hard</w:t>
      </w:r>
      <w:r>
        <w:rPr>
          <w:rFonts w:hint="default" w:ascii="Times New Roman" w:hAnsi="Times New Roman" w:cs="Times New Roman"/>
          <w:b/>
          <w:sz w:val="22"/>
        </w:rPr>
        <w:t xml:space="preserve"> Skills]</w:t>
      </w:r>
    </w:p>
    <w:p w14:paraId="4E25AF70">
      <w:pPr>
        <w:jc w:val="center"/>
        <w:rPr>
          <w:rFonts w:hint="default" w:ascii="Times New Roman" w:hAnsi="Times New Roman" w:cs="Times New Roman"/>
        </w:rPr>
      </w:pPr>
      <w:r>
        <w:rPr>
          <w:rFonts w:hint="default" w:ascii="Times New Roman" w:hAnsi="Times New Roman" w:cs="Times New Roman"/>
          <w:i/>
          <w:sz w:val="20"/>
          <w:lang w:val="fr-FR"/>
        </w:rPr>
        <w:t xml:space="preserve">     </w:t>
      </w:r>
      <w:r>
        <w:rPr>
          <w:rFonts w:hint="default" w:ascii="Times New Roman" w:hAnsi="Times New Roman" w:cs="Times New Roman"/>
          <w:i/>
          <w:sz w:val="20"/>
        </w:rPr>
        <w:t xml:space="preserve">Figure : Diagramme de cas d'utilisation – Module </w:t>
      </w:r>
      <w:r>
        <w:rPr>
          <w:rFonts w:hint="default" w:ascii="Times New Roman" w:hAnsi="Times New Roman" w:cs="Times New Roman"/>
          <w:i/>
          <w:sz w:val="20"/>
          <w:lang w:val="fr-FR"/>
        </w:rPr>
        <w:t>Hard</w:t>
      </w:r>
      <w:r>
        <w:rPr>
          <w:rFonts w:hint="default" w:ascii="Times New Roman" w:hAnsi="Times New Roman" w:cs="Times New Roman"/>
          <w:i/>
          <w:sz w:val="20"/>
        </w:rPr>
        <w:t xml:space="preserve"> Skills</w:t>
      </w:r>
    </w:p>
    <w:p w14:paraId="0E4B28BE">
      <w:pPr>
        <w:jc w:val="center"/>
        <w:rPr>
          <w:rFonts w:hint="default" w:ascii="Times New Roman" w:hAnsi="Times New Roman" w:cs="Times New Roman"/>
          <w:i/>
          <w:sz w:val="20"/>
          <w:lang w:val="fr-FR"/>
        </w:rPr>
      </w:pPr>
      <w:r>
        <w:rPr>
          <w:rFonts w:hint="default" w:ascii="Times New Roman" w:hAnsi="Times New Roman" w:cs="Times New Roman"/>
          <w:i/>
          <w:sz w:val="20"/>
          <w:lang w:val="fr-FR"/>
        </w:rPr>
        <w:drawing>
          <wp:inline distT="0" distB="0" distL="114300" distR="114300">
            <wp:extent cx="5963920" cy="4137025"/>
            <wp:effectExtent l="0" t="0" r="10160" b="8255"/>
            <wp:docPr id="28" name="Image 28" descr="Formations &amp; Recommandation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Formations &amp; Recommandations.drawio"/>
                    <pic:cNvPicPr>
                      <a:picLocks noChangeAspect="1"/>
                    </pic:cNvPicPr>
                  </pic:nvPicPr>
                  <pic:blipFill>
                    <a:blip r:embed="rId14"/>
                    <a:stretch>
                      <a:fillRect/>
                    </a:stretch>
                  </pic:blipFill>
                  <pic:spPr>
                    <a:xfrm>
                      <a:off x="0" y="0"/>
                      <a:ext cx="5963920" cy="4137025"/>
                    </a:xfrm>
                    <a:prstGeom prst="rect">
                      <a:avLst/>
                    </a:prstGeom>
                  </pic:spPr>
                </pic:pic>
              </a:graphicData>
            </a:graphic>
          </wp:inline>
        </w:drawing>
      </w:r>
    </w:p>
    <w:p w14:paraId="53238E65">
      <w:pPr>
        <w:shd w:val="clear" w:color="auto" w:fill="D9D9D9"/>
        <w:spacing w:before="1200" w:after="1200"/>
        <w:jc w:val="center"/>
        <w:rPr>
          <w:rFonts w:hint="default" w:ascii="Times New Roman" w:hAnsi="Times New Roman" w:cs="Times New Roman"/>
          <w:lang w:val="fr-FR"/>
        </w:rPr>
      </w:pPr>
      <w:r>
        <w:rPr>
          <w:rFonts w:hint="default" w:ascii="Times New Roman" w:hAnsi="Times New Roman" w:cs="Times New Roman"/>
          <w:b/>
          <w:sz w:val="22"/>
        </w:rPr>
        <w:t xml:space="preserve">[À INSÉRER : </w:t>
      </w:r>
      <w:r>
        <w:rPr>
          <w:rFonts w:hint="default" w:ascii="Times New Roman" w:hAnsi="Times New Roman" w:cs="Times New Roman"/>
          <w:b/>
          <w:sz w:val="22"/>
          <w:lang w:val="fr-FR"/>
        </w:rPr>
        <w:t xml:space="preserve">0                   </w:t>
      </w:r>
    </w:p>
    <w:p w14:paraId="7F7F4A39">
      <w:pPr>
        <w:jc w:val="center"/>
        <w:rPr>
          <w:rFonts w:hint="default" w:ascii="Times New Roman" w:hAnsi="Times New Roman" w:cs="Times New Roman"/>
        </w:rPr>
      </w:pPr>
      <w:r>
        <w:rPr>
          <w:rFonts w:hint="default" w:ascii="Times New Roman" w:hAnsi="Times New Roman" w:cs="Times New Roman"/>
          <w:i/>
          <w:sz w:val="20"/>
        </w:rPr>
        <w:t xml:space="preserve">Figure : Diagramme de cas d'utilisation – Module Formations et </w:t>
      </w:r>
      <w:r>
        <w:rPr>
          <w:rFonts w:hint="default" w:ascii="Times New Roman" w:hAnsi="Times New Roman" w:cs="Times New Roman"/>
          <w:i/>
          <w:sz w:val="20"/>
          <w:lang w:val="fr-FR"/>
        </w:rPr>
        <w:t xml:space="preserve">  recommandations</w:t>
      </w:r>
    </w:p>
    <w:p w14:paraId="20498543">
      <w:pPr>
        <w:pStyle w:val="4"/>
        <w:jc w:val="left"/>
        <w:rPr>
          <w:rFonts w:hint="default" w:ascii="Times New Roman" w:hAnsi="Times New Roman" w:cs="Times New Roman"/>
          <w:b/>
          <w:color w:val="003366"/>
          <w:sz w:val="24"/>
        </w:rPr>
      </w:pPr>
      <w:r>
        <w:rPr>
          <w:rFonts w:hint="default" w:ascii="Times New Roman" w:hAnsi="Times New Roman" w:cs="Times New Roman"/>
          <w:b/>
          <w:color w:val="003366"/>
          <w:sz w:val="24"/>
        </w:rPr>
        <w:t>2.3.7. Description détaillée des cas d'utilisation</w:t>
      </w:r>
    </w:p>
    <w:p w14:paraId="5152945F">
      <w:pPr>
        <w:rPr>
          <w:rFonts w:hint="default" w:ascii="Times New Roman" w:hAnsi="Times New Roman" w:cs="Times New Roman"/>
          <w:b/>
          <w:color w:val="003366"/>
          <w:sz w:val="24"/>
          <w:highlight w:val="yellow"/>
        </w:rPr>
      </w:pPr>
    </w:p>
    <w:p w14:paraId="4D761BB6">
      <w:pPr>
        <w:rPr>
          <w:rFonts w:hint="default" w:ascii="Times New Roman" w:hAnsi="Times New Roman" w:cs="Times New Roman"/>
          <w:b/>
          <w:color w:val="003366"/>
          <w:sz w:val="24"/>
          <w:highlight w:val="yellow"/>
          <w:lang w:val="fr-FR"/>
        </w:rPr>
      </w:pPr>
      <w:r>
        <w:rPr>
          <w:rFonts w:hint="default" w:ascii="Times New Roman" w:hAnsi="Times New Roman" w:cs="Times New Roman"/>
          <w:b/>
          <w:color w:val="003366"/>
          <w:sz w:val="24"/>
          <w:highlight w:val="yellow"/>
          <w:lang w:val="fr-FR"/>
        </w:rPr>
        <w:t>Ne9es l hardskills</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79D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D9D9D9"/>
          </w:tcPr>
          <w:p w14:paraId="1B399DA5">
            <w:pPr>
              <w:spacing w:after="0" w:line="240" w:lineRule="auto"/>
              <w:rPr>
                <w:rFonts w:hint="default" w:ascii="Times New Roman" w:hAnsi="Times New Roman" w:cs="Times New Roman"/>
              </w:rPr>
            </w:pPr>
            <w:r>
              <w:rPr>
                <w:rFonts w:hint="default" w:ascii="Times New Roman" w:hAnsi="Times New Roman" w:cs="Times New Roman"/>
                <w:b/>
                <w:sz w:val="22"/>
              </w:rPr>
              <w:t>ID</w:t>
            </w:r>
          </w:p>
        </w:tc>
        <w:tc>
          <w:tcPr>
            <w:tcW w:w="2351" w:type="dxa"/>
            <w:shd w:val="clear" w:color="auto" w:fill="D9D9D9"/>
          </w:tcPr>
          <w:p w14:paraId="67FD758C">
            <w:pPr>
              <w:spacing w:after="0" w:line="240" w:lineRule="auto"/>
              <w:rPr>
                <w:rFonts w:hint="default" w:ascii="Times New Roman" w:hAnsi="Times New Roman" w:cs="Times New Roman"/>
              </w:rPr>
            </w:pPr>
            <w:r>
              <w:rPr>
                <w:rFonts w:hint="default" w:ascii="Times New Roman" w:hAnsi="Times New Roman" w:cs="Times New Roman"/>
                <w:b/>
                <w:sz w:val="22"/>
              </w:rPr>
              <w:t>Cas d'utilisation</w:t>
            </w:r>
          </w:p>
        </w:tc>
        <w:tc>
          <w:tcPr>
            <w:tcW w:w="2351" w:type="dxa"/>
            <w:shd w:val="clear" w:color="auto" w:fill="D7D7D7" w:themeFill="background1" w:themeFillShade="D8"/>
          </w:tcPr>
          <w:p w14:paraId="7A7D8B9E">
            <w:pPr>
              <w:spacing w:after="0" w:line="240" w:lineRule="auto"/>
              <w:rPr>
                <w:rFonts w:hint="default" w:ascii="Times New Roman" w:hAnsi="Times New Roman" w:cs="Times New Roman"/>
                <w:color w:val="auto"/>
              </w:rPr>
            </w:pPr>
            <w:r>
              <w:rPr>
                <w:rFonts w:hint="default" w:ascii="Times New Roman" w:hAnsi="Times New Roman" w:cs="Times New Roman"/>
                <w:b/>
                <w:color w:val="auto"/>
                <w:sz w:val="22"/>
              </w:rPr>
              <w:t>Acteur(s)</w:t>
            </w:r>
          </w:p>
        </w:tc>
        <w:tc>
          <w:tcPr>
            <w:tcW w:w="2351" w:type="dxa"/>
            <w:shd w:val="clear" w:color="auto" w:fill="D9D9D9"/>
          </w:tcPr>
          <w:p w14:paraId="210EC78A">
            <w:pPr>
              <w:spacing w:after="0" w:line="240" w:lineRule="auto"/>
              <w:rPr>
                <w:rFonts w:hint="default" w:ascii="Times New Roman" w:hAnsi="Times New Roman" w:cs="Times New Roman"/>
              </w:rPr>
            </w:pPr>
            <w:r>
              <w:rPr>
                <w:rFonts w:hint="default" w:ascii="Times New Roman" w:hAnsi="Times New Roman" w:cs="Times New Roman"/>
                <w:b/>
                <w:sz w:val="22"/>
              </w:rPr>
              <w:t>Description</w:t>
            </w:r>
          </w:p>
        </w:tc>
      </w:tr>
      <w:tr w14:paraId="47B8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30A7EEA4">
            <w:pPr>
              <w:spacing w:after="0" w:line="240" w:lineRule="auto"/>
              <w:rPr>
                <w:rFonts w:hint="default" w:ascii="Times New Roman" w:hAnsi="Times New Roman" w:cs="Times New Roman"/>
              </w:rPr>
            </w:pPr>
            <w:r>
              <w:rPr>
                <w:rFonts w:hint="default" w:ascii="Times New Roman" w:hAnsi="Times New Roman" w:cs="Times New Roman"/>
                <w:sz w:val="22"/>
              </w:rPr>
              <w:t>UC01</w:t>
            </w:r>
          </w:p>
        </w:tc>
        <w:tc>
          <w:tcPr>
            <w:tcW w:w="2351" w:type="dxa"/>
          </w:tcPr>
          <w:p w14:paraId="1DDD47C9">
            <w:pPr>
              <w:spacing w:after="0" w:line="240" w:lineRule="auto"/>
              <w:rPr>
                <w:rFonts w:hint="default" w:ascii="Times New Roman" w:hAnsi="Times New Roman" w:cs="Times New Roman"/>
              </w:rPr>
            </w:pPr>
            <w:r>
              <w:rPr>
                <w:rFonts w:hint="default" w:ascii="Times New Roman" w:hAnsi="Times New Roman" w:cs="Times New Roman"/>
                <w:sz w:val="22"/>
              </w:rPr>
              <w:t>S'authentifier</w:t>
            </w:r>
          </w:p>
        </w:tc>
        <w:tc>
          <w:tcPr>
            <w:tcW w:w="2351" w:type="dxa"/>
          </w:tcPr>
          <w:p w14:paraId="1680D39C">
            <w:pPr>
              <w:spacing w:after="0" w:line="240" w:lineRule="auto"/>
              <w:rPr>
                <w:rFonts w:hint="default" w:ascii="Times New Roman" w:hAnsi="Times New Roman" w:cs="Times New Roman"/>
              </w:rPr>
            </w:pPr>
            <w:r>
              <w:rPr>
                <w:rFonts w:hint="default" w:ascii="Times New Roman" w:hAnsi="Times New Roman" w:cs="Times New Roman"/>
                <w:sz w:val="22"/>
              </w:rPr>
              <w:t>Employé, Admin</w:t>
            </w:r>
          </w:p>
        </w:tc>
        <w:tc>
          <w:tcPr>
            <w:tcW w:w="2351" w:type="dxa"/>
          </w:tcPr>
          <w:p w14:paraId="0AC641C4">
            <w:pPr>
              <w:spacing w:after="0" w:line="240" w:lineRule="auto"/>
              <w:rPr>
                <w:rFonts w:hint="default" w:ascii="Times New Roman" w:hAnsi="Times New Roman" w:cs="Times New Roman"/>
              </w:rPr>
            </w:pPr>
            <w:r>
              <w:rPr>
                <w:rFonts w:hint="default" w:ascii="Times New Roman" w:hAnsi="Times New Roman" w:cs="Times New Roman"/>
                <w:sz w:val="22"/>
              </w:rPr>
              <w:t>L'utilisateur entre ses identifiants et reçoit un token JWT valide.</w:t>
            </w:r>
          </w:p>
        </w:tc>
      </w:tr>
      <w:tr w14:paraId="51C6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7AE40A1D">
            <w:pPr>
              <w:spacing w:after="0" w:line="240" w:lineRule="auto"/>
              <w:rPr>
                <w:rFonts w:hint="default" w:ascii="Times New Roman" w:hAnsi="Times New Roman" w:cs="Times New Roman"/>
              </w:rPr>
            </w:pPr>
            <w:r>
              <w:rPr>
                <w:rFonts w:hint="default" w:ascii="Times New Roman" w:hAnsi="Times New Roman" w:cs="Times New Roman"/>
                <w:sz w:val="22"/>
              </w:rPr>
              <w:t>UC02</w:t>
            </w:r>
          </w:p>
        </w:tc>
        <w:tc>
          <w:tcPr>
            <w:tcW w:w="2351" w:type="dxa"/>
          </w:tcPr>
          <w:p w14:paraId="7E80A8C3">
            <w:pPr>
              <w:spacing w:after="0" w:line="240" w:lineRule="auto"/>
              <w:rPr>
                <w:rFonts w:hint="default" w:ascii="Times New Roman" w:hAnsi="Times New Roman" w:cs="Times New Roman"/>
              </w:rPr>
            </w:pPr>
            <w:r>
              <w:rPr>
                <w:rFonts w:hint="default" w:ascii="Times New Roman" w:hAnsi="Times New Roman" w:cs="Times New Roman"/>
                <w:sz w:val="22"/>
              </w:rPr>
              <w:t>Passer un test soft skills</w:t>
            </w:r>
          </w:p>
        </w:tc>
        <w:tc>
          <w:tcPr>
            <w:tcW w:w="2351" w:type="dxa"/>
          </w:tcPr>
          <w:p w14:paraId="2BEE2737">
            <w:pPr>
              <w:spacing w:after="0" w:line="240" w:lineRule="auto"/>
              <w:rPr>
                <w:rFonts w:hint="default" w:ascii="Times New Roman" w:hAnsi="Times New Roman" w:cs="Times New Roman"/>
              </w:rPr>
            </w:pPr>
            <w:r>
              <w:rPr>
                <w:rFonts w:hint="default" w:ascii="Times New Roman" w:hAnsi="Times New Roman" w:cs="Times New Roman"/>
                <w:sz w:val="22"/>
              </w:rPr>
              <w:t>Employé</w:t>
            </w:r>
          </w:p>
        </w:tc>
        <w:tc>
          <w:tcPr>
            <w:tcW w:w="2351" w:type="dxa"/>
          </w:tcPr>
          <w:p w14:paraId="57A3F8E9">
            <w:pPr>
              <w:spacing w:after="0" w:line="240" w:lineRule="auto"/>
              <w:rPr>
                <w:rFonts w:hint="default" w:ascii="Times New Roman" w:hAnsi="Times New Roman" w:cs="Times New Roman"/>
              </w:rPr>
            </w:pPr>
            <w:r>
              <w:rPr>
                <w:rFonts w:hint="default" w:ascii="Times New Roman" w:hAnsi="Times New Roman" w:cs="Times New Roman"/>
                <w:sz w:val="22"/>
              </w:rPr>
              <w:t>L'employé soumet ses réponses + CV ; l'IA analyse et retourne les scores.</w:t>
            </w:r>
          </w:p>
        </w:tc>
      </w:tr>
      <w:tr w14:paraId="0908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21F57581">
            <w:pPr>
              <w:spacing w:after="0" w:line="240" w:lineRule="auto"/>
              <w:rPr>
                <w:rFonts w:hint="default" w:ascii="Times New Roman" w:hAnsi="Times New Roman" w:cs="Times New Roman"/>
              </w:rPr>
            </w:pPr>
            <w:r>
              <w:rPr>
                <w:rFonts w:hint="default" w:ascii="Times New Roman" w:hAnsi="Times New Roman" w:cs="Times New Roman"/>
                <w:sz w:val="22"/>
              </w:rPr>
              <w:t>UC03</w:t>
            </w:r>
          </w:p>
        </w:tc>
        <w:tc>
          <w:tcPr>
            <w:tcW w:w="2351" w:type="dxa"/>
          </w:tcPr>
          <w:p w14:paraId="4E861954">
            <w:pPr>
              <w:spacing w:after="0" w:line="240" w:lineRule="auto"/>
              <w:rPr>
                <w:rFonts w:hint="default" w:ascii="Times New Roman" w:hAnsi="Times New Roman" w:cs="Times New Roman"/>
              </w:rPr>
            </w:pPr>
            <w:r>
              <w:rPr>
                <w:rFonts w:hint="default" w:ascii="Times New Roman" w:hAnsi="Times New Roman" w:cs="Times New Roman"/>
                <w:sz w:val="22"/>
              </w:rPr>
              <w:t>Consulter ses résultats</w:t>
            </w:r>
          </w:p>
        </w:tc>
        <w:tc>
          <w:tcPr>
            <w:tcW w:w="2351" w:type="dxa"/>
          </w:tcPr>
          <w:p w14:paraId="66FA2C94">
            <w:pPr>
              <w:spacing w:after="0" w:line="240" w:lineRule="auto"/>
              <w:rPr>
                <w:rFonts w:hint="default" w:ascii="Times New Roman" w:hAnsi="Times New Roman" w:cs="Times New Roman"/>
              </w:rPr>
            </w:pPr>
            <w:r>
              <w:rPr>
                <w:rFonts w:hint="default" w:ascii="Times New Roman" w:hAnsi="Times New Roman" w:cs="Times New Roman"/>
                <w:sz w:val="22"/>
              </w:rPr>
              <w:t>Employé</w:t>
            </w:r>
          </w:p>
        </w:tc>
        <w:tc>
          <w:tcPr>
            <w:tcW w:w="2351" w:type="dxa"/>
          </w:tcPr>
          <w:p w14:paraId="5BF8AD09">
            <w:pPr>
              <w:spacing w:after="0" w:line="240" w:lineRule="auto"/>
              <w:rPr>
                <w:rFonts w:hint="default" w:ascii="Times New Roman" w:hAnsi="Times New Roman" w:cs="Times New Roman"/>
              </w:rPr>
            </w:pPr>
            <w:r>
              <w:rPr>
                <w:rFonts w:hint="default" w:ascii="Times New Roman" w:hAnsi="Times New Roman" w:cs="Times New Roman"/>
                <w:sz w:val="22"/>
              </w:rPr>
              <w:t>L'employé visualise ses scores par dimension et son type PCM.</w:t>
            </w:r>
          </w:p>
        </w:tc>
      </w:tr>
      <w:tr w14:paraId="3D82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2351" w:type="dxa"/>
          </w:tcPr>
          <w:p w14:paraId="281D0015">
            <w:pPr>
              <w:spacing w:after="0" w:line="240" w:lineRule="auto"/>
              <w:rPr>
                <w:rFonts w:hint="default" w:ascii="Times New Roman" w:hAnsi="Times New Roman" w:cs="Times New Roman"/>
              </w:rPr>
            </w:pPr>
            <w:r>
              <w:rPr>
                <w:rFonts w:hint="default" w:ascii="Times New Roman" w:hAnsi="Times New Roman" w:cs="Times New Roman"/>
                <w:sz w:val="22"/>
              </w:rPr>
              <w:t>UC04</w:t>
            </w:r>
          </w:p>
        </w:tc>
        <w:tc>
          <w:tcPr>
            <w:tcW w:w="2351" w:type="dxa"/>
          </w:tcPr>
          <w:p w14:paraId="2353E093">
            <w:pPr>
              <w:spacing w:after="0" w:line="240" w:lineRule="auto"/>
              <w:rPr>
                <w:rFonts w:hint="default" w:ascii="Times New Roman" w:hAnsi="Times New Roman" w:cs="Times New Roman"/>
              </w:rPr>
            </w:pPr>
            <w:r>
              <w:rPr>
                <w:rFonts w:hint="default" w:ascii="Times New Roman" w:hAnsi="Times New Roman" w:cs="Times New Roman"/>
                <w:sz w:val="22"/>
              </w:rPr>
              <w:t>Valider une compétence</w:t>
            </w:r>
          </w:p>
        </w:tc>
        <w:tc>
          <w:tcPr>
            <w:tcW w:w="2351" w:type="dxa"/>
          </w:tcPr>
          <w:p w14:paraId="0FF74DE7">
            <w:pPr>
              <w:spacing w:after="0" w:line="240" w:lineRule="auto"/>
              <w:rPr>
                <w:rFonts w:hint="default" w:ascii="Times New Roman" w:hAnsi="Times New Roman" w:cs="Times New Roman"/>
                <w:lang w:val="fr-FR"/>
              </w:rPr>
            </w:pPr>
            <w:r>
              <w:rPr>
                <w:rFonts w:hint="default" w:ascii="Times New Roman" w:hAnsi="Times New Roman" w:cs="Times New Roman"/>
                <w:sz w:val="22"/>
              </w:rPr>
              <w:t>Admin</w:t>
            </w:r>
            <w:r>
              <w:rPr>
                <w:rFonts w:hint="default" w:ascii="Times New Roman" w:hAnsi="Times New Roman" w:cs="Times New Roman"/>
                <w:sz w:val="22"/>
                <w:lang w:val="fr-FR"/>
              </w:rPr>
              <w:t>/</w:t>
            </w:r>
            <w:r>
              <w:rPr>
                <w:rFonts w:hint="default" w:ascii="Times New Roman" w:hAnsi="Times New Roman" w:cs="Times New Roman"/>
                <w:sz w:val="22"/>
              </w:rPr>
              <w:t>RH</w:t>
            </w:r>
          </w:p>
        </w:tc>
        <w:tc>
          <w:tcPr>
            <w:tcW w:w="2351" w:type="dxa"/>
          </w:tcPr>
          <w:p w14:paraId="21A0862A">
            <w:pPr>
              <w:spacing w:after="0" w:line="240" w:lineRule="auto"/>
              <w:rPr>
                <w:rFonts w:hint="default" w:ascii="Times New Roman" w:hAnsi="Times New Roman" w:cs="Times New Roman"/>
              </w:rPr>
            </w:pPr>
            <w:r>
              <w:rPr>
                <w:rFonts w:hint="default" w:ascii="Times New Roman" w:hAnsi="Times New Roman" w:cs="Times New Roman"/>
                <w:sz w:val="22"/>
              </w:rPr>
              <w:t>L'administrateur confirme ou rejette une compétence déclarée.</w:t>
            </w:r>
          </w:p>
        </w:tc>
      </w:tr>
      <w:tr w14:paraId="2769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6ADEC178">
            <w:pPr>
              <w:spacing w:after="0" w:line="240" w:lineRule="auto"/>
              <w:rPr>
                <w:rFonts w:hint="default" w:ascii="Times New Roman" w:hAnsi="Times New Roman" w:cs="Times New Roman"/>
              </w:rPr>
            </w:pPr>
            <w:r>
              <w:rPr>
                <w:rFonts w:hint="default" w:ascii="Times New Roman" w:hAnsi="Times New Roman" w:cs="Times New Roman"/>
                <w:sz w:val="22"/>
              </w:rPr>
              <w:t>UC05</w:t>
            </w:r>
          </w:p>
        </w:tc>
        <w:tc>
          <w:tcPr>
            <w:tcW w:w="2351" w:type="dxa"/>
          </w:tcPr>
          <w:p w14:paraId="2F34A6E2">
            <w:pPr>
              <w:spacing w:after="0" w:line="240" w:lineRule="auto"/>
              <w:rPr>
                <w:rFonts w:hint="default" w:ascii="Times New Roman" w:hAnsi="Times New Roman" w:cs="Times New Roman"/>
              </w:rPr>
            </w:pPr>
            <w:r>
              <w:rPr>
                <w:rFonts w:hint="default" w:ascii="Times New Roman" w:hAnsi="Times New Roman" w:cs="Times New Roman"/>
                <w:sz w:val="22"/>
              </w:rPr>
              <w:t>Générer une prédiction IA</w:t>
            </w:r>
          </w:p>
        </w:tc>
        <w:tc>
          <w:tcPr>
            <w:tcW w:w="2351" w:type="dxa"/>
          </w:tcPr>
          <w:p w14:paraId="35CC4F39">
            <w:pPr>
              <w:spacing w:after="0" w:line="240" w:lineRule="auto"/>
              <w:rPr>
                <w:rFonts w:hint="default" w:ascii="Times New Roman" w:hAnsi="Times New Roman" w:cs="Times New Roman"/>
              </w:rPr>
            </w:pPr>
            <w:r>
              <w:rPr>
                <w:rFonts w:hint="default" w:ascii="Times New Roman" w:hAnsi="Times New Roman" w:cs="Times New Roman"/>
                <w:sz w:val="22"/>
              </w:rPr>
              <w:t>Employé, RH</w:t>
            </w:r>
          </w:p>
        </w:tc>
        <w:tc>
          <w:tcPr>
            <w:tcW w:w="2351" w:type="dxa"/>
          </w:tcPr>
          <w:p w14:paraId="25648404">
            <w:pPr>
              <w:spacing w:after="0" w:line="240" w:lineRule="auto"/>
              <w:rPr>
                <w:rFonts w:hint="default" w:ascii="Times New Roman" w:hAnsi="Times New Roman" w:cs="Times New Roman"/>
              </w:rPr>
            </w:pPr>
            <w:r>
              <w:rPr>
                <w:rFonts w:hint="default" w:ascii="Times New Roman" w:hAnsi="Times New Roman" w:cs="Times New Roman"/>
                <w:sz w:val="22"/>
              </w:rPr>
              <w:t>Le système génère une prédiction de développement personnalisée.</w:t>
            </w:r>
          </w:p>
        </w:tc>
      </w:tr>
      <w:tr w14:paraId="1623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0BAEED04">
            <w:pPr>
              <w:spacing w:after="0" w:line="240" w:lineRule="auto"/>
              <w:rPr>
                <w:rFonts w:hint="default" w:ascii="Times New Roman" w:hAnsi="Times New Roman" w:cs="Times New Roman"/>
              </w:rPr>
            </w:pPr>
            <w:r>
              <w:rPr>
                <w:rFonts w:hint="default" w:ascii="Times New Roman" w:hAnsi="Times New Roman" w:cs="Times New Roman"/>
                <w:sz w:val="22"/>
              </w:rPr>
              <w:t>UC06</w:t>
            </w:r>
          </w:p>
        </w:tc>
        <w:tc>
          <w:tcPr>
            <w:tcW w:w="2351" w:type="dxa"/>
          </w:tcPr>
          <w:p w14:paraId="17EDC4A6">
            <w:pPr>
              <w:spacing w:after="0" w:line="240" w:lineRule="auto"/>
              <w:rPr>
                <w:rFonts w:hint="default" w:ascii="Times New Roman" w:hAnsi="Times New Roman" w:cs="Times New Roman"/>
              </w:rPr>
            </w:pPr>
            <w:r>
              <w:rPr>
                <w:rFonts w:hint="default" w:ascii="Times New Roman" w:hAnsi="Times New Roman" w:cs="Times New Roman"/>
                <w:sz w:val="22"/>
              </w:rPr>
              <w:t>Suivre une formation</w:t>
            </w:r>
          </w:p>
        </w:tc>
        <w:tc>
          <w:tcPr>
            <w:tcW w:w="2351" w:type="dxa"/>
          </w:tcPr>
          <w:p w14:paraId="0D0F466D">
            <w:pPr>
              <w:spacing w:after="0" w:line="240" w:lineRule="auto"/>
              <w:rPr>
                <w:rFonts w:hint="default" w:ascii="Times New Roman" w:hAnsi="Times New Roman" w:cs="Times New Roman"/>
              </w:rPr>
            </w:pPr>
            <w:r>
              <w:rPr>
                <w:rFonts w:hint="default" w:ascii="Times New Roman" w:hAnsi="Times New Roman" w:cs="Times New Roman"/>
                <w:sz w:val="22"/>
              </w:rPr>
              <w:t>Employé</w:t>
            </w:r>
          </w:p>
        </w:tc>
        <w:tc>
          <w:tcPr>
            <w:tcW w:w="2351" w:type="dxa"/>
          </w:tcPr>
          <w:p w14:paraId="66E27597">
            <w:pPr>
              <w:spacing w:after="0" w:line="240" w:lineRule="auto"/>
              <w:rPr>
                <w:rFonts w:hint="default" w:ascii="Times New Roman" w:hAnsi="Times New Roman" w:cs="Times New Roman"/>
              </w:rPr>
            </w:pPr>
            <w:r>
              <w:rPr>
                <w:rFonts w:hint="default" w:ascii="Times New Roman" w:hAnsi="Times New Roman" w:cs="Times New Roman"/>
                <w:sz w:val="22"/>
              </w:rPr>
              <w:t>L'employé met à jour la progression d'une formation assignée.</w:t>
            </w:r>
          </w:p>
        </w:tc>
      </w:tr>
      <w:tr w14:paraId="2FCE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7D1B007C">
            <w:pPr>
              <w:spacing w:after="0" w:line="240" w:lineRule="auto"/>
              <w:rPr>
                <w:rFonts w:hint="default" w:ascii="Times New Roman" w:hAnsi="Times New Roman" w:cs="Times New Roman"/>
              </w:rPr>
            </w:pPr>
            <w:r>
              <w:rPr>
                <w:rFonts w:hint="default" w:ascii="Times New Roman" w:hAnsi="Times New Roman" w:cs="Times New Roman"/>
                <w:sz w:val="22"/>
              </w:rPr>
              <w:t>UC07</w:t>
            </w:r>
          </w:p>
        </w:tc>
        <w:tc>
          <w:tcPr>
            <w:tcW w:w="2351" w:type="dxa"/>
          </w:tcPr>
          <w:p w14:paraId="4DC324CD">
            <w:pPr>
              <w:spacing w:after="0" w:line="240" w:lineRule="auto"/>
              <w:rPr>
                <w:rFonts w:hint="default" w:ascii="Times New Roman" w:hAnsi="Times New Roman" w:cs="Times New Roman"/>
              </w:rPr>
            </w:pPr>
            <w:r>
              <w:rPr>
                <w:rFonts w:hint="default" w:ascii="Times New Roman" w:hAnsi="Times New Roman" w:cs="Times New Roman"/>
                <w:sz w:val="22"/>
              </w:rPr>
              <w:t>Créer un ticket Jira</w:t>
            </w:r>
          </w:p>
        </w:tc>
        <w:tc>
          <w:tcPr>
            <w:tcW w:w="2351" w:type="dxa"/>
          </w:tcPr>
          <w:p w14:paraId="488176E7">
            <w:pPr>
              <w:spacing w:after="0" w:line="240" w:lineRule="auto"/>
              <w:rPr>
                <w:rFonts w:hint="default" w:ascii="Times New Roman" w:hAnsi="Times New Roman" w:cs="Times New Roman"/>
              </w:rPr>
            </w:pPr>
            <w:r>
              <w:rPr>
                <w:rFonts w:hint="default" w:ascii="Times New Roman" w:hAnsi="Times New Roman" w:cs="Times New Roman"/>
                <w:sz w:val="22"/>
              </w:rPr>
              <w:t>Système</w:t>
            </w:r>
          </w:p>
        </w:tc>
        <w:tc>
          <w:tcPr>
            <w:tcW w:w="2351" w:type="dxa"/>
          </w:tcPr>
          <w:p w14:paraId="4B959B6A">
            <w:pPr>
              <w:spacing w:after="0" w:line="240" w:lineRule="auto"/>
              <w:rPr>
                <w:rFonts w:hint="default" w:ascii="Times New Roman" w:hAnsi="Times New Roman" w:cs="Times New Roman"/>
              </w:rPr>
            </w:pPr>
            <w:r>
              <w:rPr>
                <w:rFonts w:hint="default" w:ascii="Times New Roman" w:hAnsi="Times New Roman" w:cs="Times New Roman"/>
                <w:sz w:val="22"/>
              </w:rPr>
              <w:t>Un ticket Jira est créé automatiquement pour une formation prioritaire.</w:t>
            </w:r>
          </w:p>
        </w:tc>
      </w:tr>
      <w:tr w14:paraId="2E6A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14:paraId="5D53E2D5">
            <w:pPr>
              <w:spacing w:after="0" w:line="240" w:lineRule="auto"/>
              <w:rPr>
                <w:rFonts w:hint="default" w:ascii="Times New Roman" w:hAnsi="Times New Roman" w:cs="Times New Roman"/>
              </w:rPr>
            </w:pPr>
            <w:r>
              <w:rPr>
                <w:rFonts w:hint="default" w:ascii="Times New Roman" w:hAnsi="Times New Roman" w:cs="Times New Roman"/>
                <w:sz w:val="22"/>
              </w:rPr>
              <w:t>UC08</w:t>
            </w:r>
          </w:p>
        </w:tc>
        <w:tc>
          <w:tcPr>
            <w:tcW w:w="2351" w:type="dxa"/>
          </w:tcPr>
          <w:p w14:paraId="63F3841B">
            <w:pPr>
              <w:spacing w:after="0" w:line="240" w:lineRule="auto"/>
              <w:rPr>
                <w:rFonts w:hint="default" w:ascii="Times New Roman" w:hAnsi="Times New Roman" w:cs="Times New Roman"/>
              </w:rPr>
            </w:pPr>
            <w:r>
              <w:rPr>
                <w:rFonts w:hint="default" w:ascii="Times New Roman" w:hAnsi="Times New Roman" w:cs="Times New Roman"/>
                <w:sz w:val="22"/>
              </w:rPr>
              <w:t>Consulter le tableau de bord</w:t>
            </w:r>
          </w:p>
        </w:tc>
        <w:tc>
          <w:tcPr>
            <w:tcW w:w="2351" w:type="dxa"/>
          </w:tcPr>
          <w:p w14:paraId="1AEA79A5">
            <w:pPr>
              <w:spacing w:after="0" w:line="240" w:lineRule="auto"/>
              <w:ind w:firstLine="110" w:firstLineChars="50"/>
              <w:rPr>
                <w:rFonts w:hint="default" w:ascii="Times New Roman" w:hAnsi="Times New Roman" w:cs="Times New Roman"/>
                <w:lang w:val="fr-FR"/>
              </w:rPr>
            </w:pPr>
            <w:r>
              <w:rPr>
                <w:rFonts w:hint="default" w:ascii="Times New Roman" w:hAnsi="Times New Roman" w:cs="Times New Roman"/>
                <w:sz w:val="22"/>
              </w:rPr>
              <w:t xml:space="preserve"> Admin</w:t>
            </w:r>
            <w:r>
              <w:rPr>
                <w:rFonts w:hint="default" w:ascii="Times New Roman" w:hAnsi="Times New Roman" w:cs="Times New Roman"/>
                <w:sz w:val="22"/>
                <w:lang w:val="fr-FR"/>
              </w:rPr>
              <w:t>/RH</w:t>
            </w:r>
          </w:p>
        </w:tc>
        <w:tc>
          <w:tcPr>
            <w:tcW w:w="2351" w:type="dxa"/>
          </w:tcPr>
          <w:p w14:paraId="2E3B0910">
            <w:pPr>
              <w:spacing w:after="0" w:line="240" w:lineRule="auto"/>
              <w:rPr>
                <w:rFonts w:hint="default" w:ascii="Times New Roman" w:hAnsi="Times New Roman" w:cs="Times New Roman"/>
              </w:rPr>
            </w:pPr>
            <w:r>
              <w:rPr>
                <w:rFonts w:hint="default" w:ascii="Times New Roman" w:hAnsi="Times New Roman" w:cs="Times New Roman"/>
                <w:sz w:val="22"/>
              </w:rPr>
              <w:t>Visualisation des statistiques et KPIs de l'équipe.</w:t>
            </w:r>
          </w:p>
        </w:tc>
      </w:tr>
    </w:tbl>
    <w:p w14:paraId="011609D0">
      <w:pPr>
        <w:jc w:val="center"/>
        <w:rPr>
          <w:rFonts w:hint="default" w:ascii="Times New Roman" w:hAnsi="Times New Roman" w:cs="Times New Roman"/>
          <w:i/>
          <w:sz w:val="20"/>
        </w:rPr>
      </w:pPr>
      <w:r>
        <w:rPr>
          <w:rFonts w:hint="default" w:ascii="Times New Roman" w:hAnsi="Times New Roman" w:cs="Times New Roman"/>
          <w:i/>
          <w:sz w:val="20"/>
        </w:rPr>
        <w:t>Tableau : Description des cas d'utilisation principaux</w:t>
      </w:r>
    </w:p>
    <w:p w14:paraId="12C71AFD">
      <w:pPr>
        <w:pStyle w:val="4"/>
        <w:jc w:val="left"/>
        <w:rPr>
          <w:rFonts w:hint="default" w:ascii="Times New Roman" w:hAnsi="Times New Roman" w:cs="Times New Roman"/>
          <w:b/>
          <w:color w:val="003366"/>
          <w:sz w:val="24"/>
          <w:lang w:val="fr-FR"/>
        </w:rPr>
      </w:pPr>
      <w:r>
        <w:rPr>
          <w:rFonts w:hint="default" w:ascii="Times New Roman" w:hAnsi="Times New Roman" w:cs="Times New Roman"/>
          <w:b/>
          <w:color w:val="003366"/>
          <w:sz w:val="24"/>
        </w:rPr>
        <w:t>2.3.</w:t>
      </w:r>
      <w:r>
        <w:rPr>
          <w:rFonts w:hint="default" w:ascii="Times New Roman" w:hAnsi="Times New Roman" w:cs="Times New Roman"/>
          <w:b/>
          <w:color w:val="003366"/>
          <w:sz w:val="24"/>
          <w:lang w:val="fr-FR"/>
        </w:rPr>
        <w:t>8</w:t>
      </w:r>
      <w:r>
        <w:rPr>
          <w:rFonts w:hint="default" w:ascii="Times New Roman" w:hAnsi="Times New Roman" w:cs="Times New Roman"/>
          <w:b/>
          <w:color w:val="003366"/>
          <w:sz w:val="24"/>
        </w:rPr>
        <w:t>. Description détaillée des cas d'utilisation</w:t>
      </w:r>
      <w:r>
        <w:rPr>
          <w:rFonts w:hint="default" w:ascii="Times New Roman" w:hAnsi="Times New Roman" w:cs="Times New Roman"/>
          <w:b/>
          <w:color w:val="003366"/>
          <w:sz w:val="24"/>
          <w:lang w:val="fr-FR"/>
        </w:rPr>
        <w:t xml:space="preserve"> par module</w:t>
      </w:r>
    </w:p>
    <w:p w14:paraId="6539545B">
      <w:pPr>
        <w:pStyle w:val="4"/>
        <w:jc w:val="left"/>
        <w:rPr>
          <w:rFonts w:hint="default" w:ascii="Times New Roman" w:hAnsi="Times New Roman" w:eastAsia="SimSun" w:cs="Times New Roman"/>
          <w:color w:val="4F81BD" w:themeColor="accent1"/>
          <w:sz w:val="24"/>
          <w:szCs w:val="24"/>
          <w:lang w:val="fr-FR"/>
          <w14:textFill>
            <w14:solidFill>
              <w14:schemeClr w14:val="accent1"/>
            </w14:solidFill>
          </w14:textFill>
        </w:rPr>
      </w:pPr>
      <w:r>
        <w:rPr>
          <w:rFonts w:hint="default" w:ascii="Times New Roman" w:hAnsi="Times New Roman" w:cs="Times New Roman"/>
          <w:b/>
          <w:color w:val="1F497D" w:themeColor="text2"/>
          <w:sz w:val="24"/>
          <w:lang w:val="fr-FR"/>
          <w14:textFill>
            <w14:solidFill>
              <w14:schemeClr w14:val="tx2"/>
            </w14:solidFill>
          </w14:textFill>
        </w:rPr>
        <w:t>A.</w:t>
      </w:r>
      <w:r>
        <w:rPr>
          <w:rFonts w:hint="default" w:ascii="Times New Roman" w:hAnsi="Times New Roman" w:eastAsia="SimSun" w:cs="Times New Roman"/>
          <w:color w:val="1F497D" w:themeColor="text2"/>
          <w:sz w:val="24"/>
          <w:szCs w:val="24"/>
          <w14:textFill>
            <w14:solidFill>
              <w14:schemeClr w14:val="tx2"/>
            </w14:solidFill>
          </w14:textFill>
        </w:rPr>
        <w:t>Module Soft Skills - Analyse PCM</w:t>
      </w:r>
      <w:r>
        <w:rPr>
          <w:rFonts w:hint="default" w:ascii="Times New Roman" w:hAnsi="Times New Roman" w:eastAsia="SimSun" w:cs="Times New Roman"/>
          <w:color w:val="1F497D" w:themeColor="text2"/>
          <w:sz w:val="24"/>
          <w:szCs w:val="24"/>
          <w:lang w:val="fr-FR"/>
          <w14:textFill>
            <w14:solidFill>
              <w14:schemeClr w14:val="tx2"/>
            </w14:solidFill>
          </w14:textFill>
        </w:rPr>
        <w:t xml:space="preserve"> </w:t>
      </w:r>
      <w:r>
        <w:rPr>
          <w:rFonts w:hint="default" w:ascii="Times New Roman" w:hAnsi="Times New Roman" w:eastAsia="SimSun" w:cs="Times New Roman"/>
          <w:color w:val="4F81BD" w:themeColor="accent1"/>
          <w:sz w:val="24"/>
          <w:szCs w:val="24"/>
          <w:lang w:val="fr-FR"/>
          <w14:textFill>
            <w14:solidFill>
              <w14:schemeClr w14:val="accent1"/>
            </w14:solidFill>
          </w14:textFill>
        </w:rPr>
        <w:t xml:space="preserve"> </w:t>
      </w:r>
    </w:p>
    <w:p w14:paraId="58937663">
      <w:pPr>
        <w:spacing w:after="240"/>
        <w:rPr>
          <w:rFonts w:hint="default" w:ascii="Times New Roman" w:hAnsi="Times New Roman" w:cs="Times New Roman"/>
        </w:rPr>
      </w:pPr>
      <w:r>
        <w:rPr>
          <w:rFonts w:hint="default" w:ascii="Times New Roman" w:hAnsi="Times New Roman" w:cs="Times New Roman"/>
        </w:rPr>
        <w:t>Ce module couvre l'ensemble du processus d'évaluation des compétences comportementales via</w:t>
      </w:r>
      <w:r>
        <w:rPr>
          <w:rFonts w:hint="default" w:ascii="Times New Roman" w:hAnsi="Times New Roman" w:cs="Times New Roman"/>
          <w:lang w:val="fr-FR"/>
        </w:rPr>
        <w:t xml:space="preserve"> Github API ,CV et </w:t>
      </w:r>
      <w:r>
        <w:rPr>
          <w:rFonts w:hint="default" w:ascii="Times New Roman" w:hAnsi="Times New Roman" w:cs="Times New Roman"/>
        </w:rPr>
        <w:t xml:space="preserve"> le </w:t>
      </w:r>
      <w:r>
        <w:rPr>
          <w:rFonts w:hint="default" w:ascii="Times New Roman" w:hAnsi="Times New Roman" w:cs="Times New Roman"/>
          <w:lang w:val="fr-FR"/>
        </w:rPr>
        <w:t>Test</w:t>
      </w:r>
      <w:r>
        <w:rPr>
          <w:rFonts w:hint="default" w:ascii="Times New Roman" w:hAnsi="Times New Roman" w:cs="Times New Roman"/>
        </w:rPr>
        <w:t xml:space="preserve"> PCM (Process Communication Model), de la passation du test jusqu'à la validation par l'administrateur.</w:t>
      </w:r>
    </w:p>
    <w:p w14:paraId="4509FD85">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1</w:t>
      </w:r>
      <w:r>
        <w:rPr>
          <w:rFonts w:hint="default" w:ascii="Times New Roman" w:hAnsi="Times New Roman" w:cs="Times New Roman"/>
        </w:rPr>
        <w:t xml:space="preserve"> : Analyser via GitHub API</w:t>
      </w:r>
    </w:p>
    <w:p w14:paraId="4E52B395">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2</w:t>
      </w:r>
      <w:r>
        <w:rPr>
          <w:rFonts w:hint="default" w:ascii="Times New Roman" w:hAnsi="Times New Roman" w:cs="Times New Roman"/>
        </w:rPr>
        <w:t xml:space="preserve"> : Télécharger CV (PDF)</w:t>
      </w:r>
    </w:p>
    <w:p w14:paraId="11E99E8A">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3</w:t>
      </w:r>
      <w:r>
        <w:rPr>
          <w:rFonts w:hint="default" w:ascii="Times New Roman" w:hAnsi="Times New Roman" w:cs="Times New Roman"/>
        </w:rPr>
        <w:t xml:space="preserve"> : Extraire texte CV (client-side)</w:t>
      </w:r>
    </w:p>
    <w:p w14:paraId="1703F6B0">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4</w:t>
      </w:r>
      <w:r>
        <w:rPr>
          <w:rFonts w:hint="default" w:ascii="Times New Roman" w:hAnsi="Times New Roman" w:cs="Times New Roman"/>
        </w:rPr>
        <w:t xml:space="preserve"> : Démarrer questionnaire PCM</w:t>
      </w:r>
    </w:p>
    <w:p w14:paraId="01F3D2E1">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5</w:t>
      </w:r>
      <w:r>
        <w:rPr>
          <w:rFonts w:hint="default" w:ascii="Times New Roman" w:hAnsi="Times New Roman" w:cs="Times New Roman"/>
        </w:rPr>
        <w:t xml:space="preserve"> : Répondre aux questions PCM</w:t>
      </w:r>
    </w:p>
    <w:p w14:paraId="3AD6D0A8">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UC-SS06 : Analyser via LLM Ollama</w:t>
      </w:r>
    </w:p>
    <w:p w14:paraId="70FBC869">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UC-SS07 : Calculer scores PCM</w:t>
      </w:r>
    </w:p>
    <w:p w14:paraId="5026B0E5">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UC-SS08 : Identifier type dominant PCM</w:t>
      </w:r>
    </w:p>
    <w:p w14:paraId="2F0903C6">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UC-SS09 : Générer recommandations comportementales</w:t>
      </w:r>
    </w:p>
    <w:p w14:paraId="03CAE769">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UC-SS10 : Consulter profil PCM complet</w:t>
      </w:r>
    </w:p>
    <w:p w14:paraId="32C988A1">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UC-SS11 : Voir historique tests</w:t>
      </w:r>
    </w:p>
    <w:p w14:paraId="59CA5C9A">
      <w:pPr>
        <w:pStyle w:val="34"/>
        <w:bidi w:val="0"/>
        <w:ind w:left="360" w:leftChars="0" w:hanging="360" w:firstLineChars="0"/>
        <w:rPr>
          <w:rFonts w:hint="default" w:ascii="Times New Roman" w:hAnsi="Times New Roman" w:cs="Times New Roman"/>
        </w:rPr>
      </w:pPr>
      <w:r>
        <w:rPr>
          <w:rFonts w:hint="default" w:ascii="Times New Roman" w:hAnsi="Times New Roman" w:cs="Times New Roman"/>
        </w:rPr>
        <w:t>UC-SS12 : Valider analyse PCM</w:t>
      </w:r>
    </w:p>
    <w:p w14:paraId="56C0ABDF">
      <w:pPr>
        <w:pStyle w:val="34"/>
        <w:numPr>
          <w:numId w:val="0"/>
        </w:numPr>
        <w:bidi w:val="0"/>
        <w:ind w:leftChars="0"/>
        <w:rPr>
          <w:rFonts w:hint="default" w:ascii="Times New Roman" w:hAnsi="Times New Roman" w:cs="Times New Roman"/>
          <w:lang w:val="fr-FR"/>
        </w:rPr>
      </w:pPr>
      <w:r>
        <w:rPr>
          <w:rFonts w:hint="default" w:ascii="Times New Roman" w:hAnsi="Times New Roman" w:eastAsia="SimSun" w:cs="Times New Roman"/>
          <w:sz w:val="24"/>
          <w:szCs w:val="24"/>
          <w:lang w:val="fr-FR"/>
        </w:rPr>
        <w:t xml:space="preserve">                                                                        </w:t>
      </w:r>
    </w:p>
    <w:p w14:paraId="6615C81E">
      <w:pPr>
        <w:rPr>
          <w:rFonts w:hint="default" w:ascii="Times New Roman" w:hAnsi="Times New Roman" w:cs="Times New Roman"/>
          <w:lang w:val="fr-FR"/>
        </w:rPr>
      </w:pPr>
    </w:p>
    <w:p w14:paraId="77C72E9F">
      <w:pPr>
        <w:rPr>
          <w:rFonts w:hint="default" w:ascii="Times New Roman" w:hAnsi="Times New Roman" w:eastAsia="SimSun" w:cs="Times New Roman"/>
          <w:sz w:val="24"/>
          <w:szCs w:val="24"/>
          <w:lang w:val="fr-FR"/>
        </w:rPr>
      </w:pPr>
    </w:p>
    <w:p w14:paraId="51D1A4F0">
      <w:pPr>
        <w:pStyle w:val="3"/>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1</w:t>
      </w:r>
      <w:r>
        <w:rPr>
          <w:rFonts w:hint="default" w:ascii="Times New Roman" w:hAnsi="Times New Roman" w:cs="Times New Roman"/>
        </w:rPr>
        <w:t>: Analyser via GitHub API</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7F39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7698F9B2">
            <w:pPr>
              <w:rPr>
                <w:rFonts w:hint="default" w:ascii="Times New Roman" w:hAnsi="Times New Roman" w:cs="Times New Roman"/>
                <w:color w:val="000000" w:themeColor="text1"/>
                <w:lang w:val="fr-FR"/>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Fiche UC-SS0</w:t>
            </w:r>
            <w:r>
              <w:rPr>
                <w:rFonts w:hint="default" w:ascii="Times New Roman" w:hAnsi="Times New Roman" w:cs="Times New Roman"/>
                <w:b/>
                <w:bCs/>
                <w:color w:val="000000" w:themeColor="text1"/>
                <w:sz w:val="22"/>
                <w:szCs w:val="22"/>
                <w:lang w:val="fr-FR"/>
                <w14:textFill>
                  <w14:solidFill>
                    <w14:schemeClr w14:val="tx1"/>
                  </w14:solidFill>
                </w14:textFill>
              </w:rPr>
              <w:t>1</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229624A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Analyser profil GitHub pour soft skills</w:t>
            </w:r>
          </w:p>
        </w:tc>
      </w:tr>
      <w:tr w14:paraId="7F34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509A8D">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DA140B">
            <w:pPr>
              <w:rPr>
                <w:rFonts w:hint="default" w:ascii="Times New Roman" w:hAnsi="Times New Roman" w:cs="Times New Roman"/>
                <w:lang w:val="fr-FR"/>
              </w:rPr>
            </w:pPr>
            <w:r>
              <w:rPr>
                <w:rFonts w:hint="default" w:ascii="Times New Roman" w:hAnsi="Times New Roman" w:cs="Times New Roman"/>
              </w:rPr>
              <w:t>UC-SS0</w:t>
            </w:r>
            <w:r>
              <w:rPr>
                <w:rFonts w:hint="default" w:ascii="Times New Roman" w:hAnsi="Times New Roman" w:cs="Times New Roman"/>
                <w:lang w:val="fr-FR"/>
              </w:rPr>
              <w:t>1</w:t>
            </w:r>
          </w:p>
        </w:tc>
      </w:tr>
      <w:tr w14:paraId="2BAB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5763B6">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8F7BB9">
            <w:pPr>
              <w:rPr>
                <w:rFonts w:hint="default" w:ascii="Times New Roman" w:hAnsi="Times New Roman" w:cs="Times New Roman"/>
              </w:rPr>
            </w:pPr>
            <w:r>
              <w:rPr>
                <w:rFonts w:hint="default" w:ascii="Times New Roman" w:hAnsi="Times New Roman" w:cs="Times New Roman"/>
              </w:rPr>
              <w:t>Analyser profil GitHub pour soft skills</w:t>
            </w:r>
          </w:p>
        </w:tc>
      </w:tr>
      <w:tr w14:paraId="4637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4A045A">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ACCD71">
            <w:pPr>
              <w:rPr>
                <w:rFonts w:hint="default" w:ascii="Times New Roman" w:hAnsi="Times New Roman" w:cs="Times New Roman"/>
              </w:rPr>
            </w:pPr>
            <w:r>
              <w:rPr>
                <w:rFonts w:hint="default" w:ascii="Times New Roman" w:hAnsi="Times New Roman" w:cs="Times New Roman"/>
              </w:rPr>
              <w:t>Système (Backend n8n + GitHub API)</w:t>
            </w:r>
          </w:p>
        </w:tc>
      </w:tr>
      <w:tr w14:paraId="012D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AE1362D">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C6282B">
            <w:pPr>
              <w:rPr>
                <w:rFonts w:hint="default" w:ascii="Times New Roman" w:hAnsi="Times New Roman" w:cs="Times New Roman"/>
              </w:rPr>
            </w:pPr>
            <w:r>
              <w:rPr>
                <w:rFonts w:hint="default" w:ascii="Times New Roman" w:hAnsi="Times New Roman" w:cs="Times New Roman"/>
              </w:rPr>
              <w:t xml:space="preserve">Employé connecté s </w:t>
            </w:r>
          </w:p>
          <w:p w14:paraId="136DC95F">
            <w:pPr>
              <w:rPr>
                <w:rFonts w:hint="default" w:ascii="Times New Roman" w:hAnsi="Times New Roman" w:cs="Times New Roman"/>
              </w:rPr>
            </w:pPr>
            <w:r>
              <w:rPr>
                <w:rFonts w:hint="default" w:ascii="Times New Roman" w:hAnsi="Times New Roman" w:cs="Times New Roman"/>
              </w:rPr>
              <w:t>Username GitHub fourni (optionnel)</w:t>
            </w:r>
          </w:p>
        </w:tc>
      </w:tr>
      <w:tr w14:paraId="4363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A01CAE">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5B989B">
            <w:pPr>
              <w:rPr>
                <w:rFonts w:hint="default" w:ascii="Times New Roman" w:hAnsi="Times New Roman" w:cs="Times New Roman"/>
              </w:rPr>
            </w:pPr>
            <w:r>
              <w:rPr>
                <w:rFonts w:hint="default" w:ascii="Times New Roman" w:hAnsi="Times New Roman" w:cs="Times New Roman"/>
              </w:rPr>
              <w:t>L'employé entre son username GitHub ou le système envoie une demande au backend</w:t>
            </w:r>
          </w:p>
        </w:tc>
      </w:tr>
      <w:tr w14:paraId="1925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3F276E">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63284B">
            <w:pPr>
              <w:rPr>
                <w:rFonts w:hint="default" w:ascii="Times New Roman" w:hAnsi="Times New Roman" w:cs="Times New Roman"/>
              </w:rPr>
            </w:pPr>
            <w:r>
              <w:rPr>
                <w:rFonts w:hint="default" w:ascii="Times New Roman" w:hAnsi="Times New Roman" w:cs="Times New Roman"/>
              </w:rPr>
              <w:t>1. Frontend envoie username GitHub au backend • 2. Backend appelle n8n webhook • 3. n8n exécute workflow GitHub API • 4. Authentification GitHub via token API • 5. Récupération données via endpoints REST • 6. Parsing profil public (followers, repos, contributions) • 7. Analyse repositories (languages, stars, forks, collaboration patterns) • 8. Extraction commits et comportement (frequency, messages, collaboration) • 9. Calcul scores soft skills (communication, discipline, curiosity, collaboration, ownership, leadership) • 10. Retour données JSON structurées • 11. Stockage temporaire en BDD</w:t>
            </w:r>
          </w:p>
        </w:tc>
      </w:tr>
      <w:tr w14:paraId="4700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0A8320">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6BFA69">
            <w:pPr>
              <w:rPr>
                <w:rFonts w:hint="default" w:ascii="Times New Roman" w:hAnsi="Times New Roman" w:cs="Times New Roman"/>
              </w:rPr>
            </w:pPr>
            <w:r>
              <w:rPr>
                <w:rFonts w:hint="default" w:ascii="Times New Roman" w:hAnsi="Times New Roman" w:cs="Times New Roman"/>
              </w:rPr>
              <w:t>Profil GitHub analysé • Scores soft skills générés • Données prêtes pour fusion</w:t>
            </w:r>
          </w:p>
        </w:tc>
      </w:tr>
      <w:tr w14:paraId="4FA1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48C50D">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BA90D7">
            <w:pPr>
              <w:rPr>
                <w:rFonts w:hint="default" w:ascii="Times New Roman" w:hAnsi="Times New Roman" w:cs="Times New Roman"/>
              </w:rPr>
            </w:pPr>
            <w:r>
              <w:rPr>
                <w:rFonts w:hint="default" w:ascii="Times New Roman" w:hAnsi="Times New Roman" w:cs="Times New Roman"/>
              </w:rPr>
              <w:t>Entrée : { userId, githubUsername } | Sortie : { userId, githubScores: {communication, discipline, curiosity, collaboration, ownership, leadership}, analysisMetadata }</w:t>
            </w:r>
          </w:p>
        </w:tc>
      </w:tr>
      <w:tr w14:paraId="7583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381DE3">
            <w:pPr>
              <w:rPr>
                <w:rFonts w:hint="default" w:ascii="Times New Roman" w:hAnsi="Times New Roman" w:cs="Times New Roman"/>
              </w:rPr>
            </w:pPr>
            <w:r>
              <w:rPr>
                <w:rFonts w:hint="default" w:ascii="Times New Roman" w:hAnsi="Times New Roman" w:cs="Times New Roman"/>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971E5E">
            <w:pPr>
              <w:rPr>
                <w:rFonts w:hint="default" w:ascii="Times New Roman" w:hAnsi="Times New Roman" w:cs="Times New Roman"/>
              </w:rPr>
            </w:pPr>
            <w:r>
              <w:rPr>
                <w:rFonts w:hint="default" w:ascii="Times New Roman" w:hAnsi="Times New Roman" w:cs="Times New Roman"/>
              </w:rPr>
              <w:t>Authentification GitHub token (rate limit 5000 req/h) • Repos limités à 100 derniers • Timeout API 10s • Gestion erreur 404 username</w:t>
            </w:r>
          </w:p>
        </w:tc>
      </w:tr>
    </w:tbl>
    <w:p w14:paraId="004F7578">
      <w:pPr>
        <w:spacing w:before="120" w:after="80"/>
        <w:rPr>
          <w:rFonts w:hint="default" w:ascii="Times New Roman" w:hAnsi="Times New Roman" w:cs="Times New Roman"/>
        </w:rPr>
      </w:pPr>
      <w:r>
        <w:rPr>
          <w:rFonts w:hint="default" w:ascii="Times New Roman" w:hAnsi="Times New Roman" w:cs="Times New Roman"/>
          <w:b/>
          <w:bCs/>
        </w:rPr>
        <w:t>Détail technique - Endpoints GitHub API utilisés:</w:t>
      </w:r>
    </w:p>
    <w:p w14:paraId="013EBF9C">
      <w:pPr>
        <w:rPr>
          <w:rFonts w:hint="default" w:ascii="Times New Roman" w:hAnsi="Times New Roman" w:cs="Times New Roman"/>
        </w:rPr>
      </w:pPr>
      <w:r>
        <w:rPr>
          <w:rFonts w:hint="default" w:ascii="Times New Roman" w:hAnsi="Times New Roman" w:cs="Times New Roman"/>
        </w:rPr>
        <w:t>• GET /users/{username} → Profil public, followers, repos count</w:t>
      </w:r>
    </w:p>
    <w:p w14:paraId="7D4E1E30">
      <w:pPr>
        <w:rPr>
          <w:rFonts w:hint="default" w:ascii="Times New Roman" w:hAnsi="Times New Roman" w:cs="Times New Roman"/>
        </w:rPr>
      </w:pPr>
      <w:r>
        <w:rPr>
          <w:rFonts w:hint="default" w:ascii="Times New Roman" w:hAnsi="Times New Roman" w:cs="Times New Roman"/>
        </w:rPr>
        <w:t>• GET /users/{username}/repos → Historique repositories, languages utilisées</w:t>
      </w:r>
    </w:p>
    <w:p w14:paraId="113AA965">
      <w:pPr>
        <w:rPr>
          <w:rFonts w:hint="default" w:ascii="Times New Roman" w:hAnsi="Times New Roman" w:cs="Times New Roman"/>
        </w:rPr>
      </w:pPr>
      <w:r>
        <w:rPr>
          <w:rFonts w:hint="default" w:ascii="Times New Roman" w:hAnsi="Times New Roman" w:cs="Times New Roman"/>
        </w:rPr>
        <w:t>• GET /users/{username}/events/public → Activité publique, pattern contributions</w:t>
      </w:r>
    </w:p>
    <w:p w14:paraId="2F73AA60">
      <w:pPr>
        <w:rPr>
          <w:rFonts w:hint="default" w:ascii="Times New Roman" w:hAnsi="Times New Roman" w:cs="Times New Roman"/>
        </w:rPr>
      </w:pPr>
      <w:r>
        <w:rPr>
          <w:rFonts w:hint="default" w:ascii="Times New Roman" w:hAnsi="Times New Roman" w:cs="Times New Roman"/>
        </w:rPr>
        <w:t>• GET /repos/{owner}/{repo}/collaborators → Collaboration patterns</w:t>
      </w:r>
    </w:p>
    <w:p w14:paraId="5EF315E0">
      <w:pPr>
        <w:rPr>
          <w:rFonts w:hint="default" w:ascii="Times New Roman" w:hAnsi="Times New Roman" w:cs="Times New Roman"/>
        </w:rPr>
      </w:pPr>
      <w:r>
        <w:rPr>
          <w:rFonts w:hint="default" w:ascii="Times New Roman" w:hAnsi="Times New Roman" w:cs="Times New Roman"/>
        </w:rPr>
        <w:t>• GET /repos/{owner}/{repo}/commits → Fréquence commits, détails messages</w:t>
      </w:r>
    </w:p>
    <w:p w14:paraId="455F8F1D">
      <w:pPr>
        <w:spacing w:before="120" w:after="80"/>
        <w:rPr>
          <w:rFonts w:hint="default" w:ascii="Times New Roman" w:hAnsi="Times New Roman" w:cs="Times New Roman"/>
          <w:b/>
          <w:bCs/>
        </w:rPr>
      </w:pPr>
      <w:r>
        <w:rPr>
          <w:rFonts w:hint="default" w:ascii="Times New Roman" w:hAnsi="Times New Roman" w:cs="Times New Roman"/>
          <w:b/>
          <w:bCs/>
        </w:rPr>
        <w:t>Score Soft Skills mappés:</w:t>
      </w:r>
    </w:p>
    <w:p w14:paraId="5ABE4D3C">
      <w:pPr>
        <w:rPr>
          <w:rFonts w:hint="default" w:ascii="Times New Roman" w:hAnsi="Times New Roman" w:cs="Times New Roman"/>
        </w:rPr>
      </w:pPr>
      <w:r>
        <w:rPr>
          <w:rFonts w:hint="default" w:ascii="Times New Roman" w:hAnsi="Times New Roman" w:cs="Times New Roman"/>
        </w:rPr>
        <w:t>• Communication : followers ratio, contribution patterns, repo stars</w:t>
      </w:r>
    </w:p>
    <w:p w14:paraId="30F57798">
      <w:pPr>
        <w:rPr>
          <w:rFonts w:hint="default" w:ascii="Times New Roman" w:hAnsi="Times New Roman" w:cs="Times New Roman"/>
        </w:rPr>
      </w:pPr>
      <w:r>
        <w:rPr>
          <w:rFonts w:hint="default" w:ascii="Times New Roman" w:hAnsi="Times New Roman" w:cs="Times New Roman"/>
        </w:rPr>
        <w:t>• Discipline : commit frequency, code consistency, active days</w:t>
      </w:r>
    </w:p>
    <w:p w14:paraId="154CAD65">
      <w:pPr>
        <w:rPr>
          <w:rFonts w:hint="default" w:ascii="Times New Roman" w:hAnsi="Times New Roman" w:cs="Times New Roman"/>
        </w:rPr>
      </w:pPr>
      <w:r>
        <w:rPr>
          <w:rFonts w:hint="default" w:ascii="Times New Roman" w:hAnsi="Times New Roman" w:cs="Times New Roman"/>
        </w:rPr>
        <w:t>• Curiosity : language diversity, repos variety, learning patterns</w:t>
      </w:r>
    </w:p>
    <w:p w14:paraId="55D43DDC">
      <w:pPr>
        <w:rPr>
          <w:rFonts w:hint="default" w:ascii="Times New Roman" w:hAnsi="Times New Roman" w:cs="Times New Roman"/>
        </w:rPr>
      </w:pPr>
      <w:r>
        <w:rPr>
          <w:rFonts w:hint="default" w:ascii="Times New Roman" w:hAnsi="Times New Roman" w:cs="Times New Roman"/>
        </w:rPr>
        <w:t>• Collaboration : collaborators count, forked repos, pull requests</w:t>
      </w:r>
    </w:p>
    <w:p w14:paraId="572B5A7A">
      <w:pPr>
        <w:rPr>
          <w:rFonts w:hint="default" w:ascii="Times New Roman" w:hAnsi="Times New Roman" w:cs="Times New Roman"/>
        </w:rPr>
      </w:pPr>
      <w:r>
        <w:rPr>
          <w:rFonts w:hint="default" w:ascii="Times New Roman" w:hAnsi="Times New Roman" w:cs="Times New Roman"/>
        </w:rPr>
        <w:t>• Ownership : repos owned, maintained code quality, responsibility</w:t>
      </w:r>
    </w:p>
    <w:p w14:paraId="1C850504">
      <w:pPr>
        <w:rPr>
          <w:rFonts w:hint="default" w:ascii="Times New Roman" w:hAnsi="Times New Roman" w:cs="Times New Roman"/>
        </w:rPr>
      </w:pPr>
      <w:r>
        <w:rPr>
          <w:rFonts w:hint="default" w:ascii="Times New Roman" w:hAnsi="Times New Roman" w:cs="Times New Roman"/>
        </w:rPr>
        <w:t>• Leadership : influence (followers/following), mentorship (organization activity)</w:t>
      </w:r>
    </w:p>
    <w:p w14:paraId="40F59C90">
      <w:pPr>
        <w:pStyle w:val="3"/>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2</w:t>
      </w:r>
      <w:r>
        <w:rPr>
          <w:rFonts w:hint="default" w:ascii="Times New Roman" w:hAnsi="Times New Roman" w:cs="Times New Roman"/>
        </w:rPr>
        <w:t>: Télécharger CV (PDF)</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0EB3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6073CD98">
            <w:pPr>
              <w:rPr>
                <w:rFonts w:hint="default" w:ascii="Times New Roman" w:hAnsi="Times New Roman" w:cs="Times New Roman"/>
                <w:color w:val="auto"/>
                <w:lang w:val="fr-FR"/>
              </w:rPr>
            </w:pPr>
            <w:r>
              <w:rPr>
                <w:rFonts w:hint="default" w:ascii="Times New Roman" w:hAnsi="Times New Roman" w:cs="Times New Roman"/>
                <w:b/>
                <w:bCs/>
                <w:color w:val="auto"/>
                <w:sz w:val="22"/>
                <w:szCs w:val="22"/>
              </w:rPr>
              <w:t>Fiche UC-SS0</w:t>
            </w:r>
            <w:r>
              <w:rPr>
                <w:rFonts w:hint="default" w:ascii="Times New Roman" w:hAnsi="Times New Roman" w:cs="Times New Roman"/>
                <w:b/>
                <w:bCs/>
                <w:color w:val="auto"/>
                <w:sz w:val="22"/>
                <w:szCs w:val="22"/>
                <w:lang w:val="fr-FR"/>
              </w:rPr>
              <w:t>2</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76117866">
            <w:pPr>
              <w:rPr>
                <w:rFonts w:hint="default" w:ascii="Times New Roman" w:hAnsi="Times New Roman" w:cs="Times New Roman"/>
                <w:color w:val="auto"/>
              </w:rPr>
            </w:pPr>
            <w:r>
              <w:rPr>
                <w:rFonts w:hint="default" w:ascii="Times New Roman" w:hAnsi="Times New Roman" w:cs="Times New Roman"/>
                <w:b/>
                <w:bCs/>
                <w:color w:val="auto"/>
                <w:sz w:val="22"/>
                <w:szCs w:val="22"/>
              </w:rPr>
              <w:t>Télécharger CV (PDF)</w:t>
            </w:r>
          </w:p>
        </w:tc>
      </w:tr>
      <w:tr w14:paraId="598C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B0B612">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7826A1">
            <w:pPr>
              <w:rPr>
                <w:rFonts w:hint="default" w:ascii="Times New Roman" w:hAnsi="Times New Roman" w:cs="Times New Roman"/>
                <w:lang w:val="fr-FR"/>
              </w:rPr>
            </w:pPr>
            <w:r>
              <w:rPr>
                <w:rFonts w:hint="default" w:ascii="Times New Roman" w:hAnsi="Times New Roman" w:cs="Times New Roman"/>
              </w:rPr>
              <w:t>UC-SS0</w:t>
            </w:r>
            <w:r>
              <w:rPr>
                <w:rFonts w:hint="default" w:ascii="Times New Roman" w:hAnsi="Times New Roman" w:cs="Times New Roman"/>
                <w:lang w:val="fr-FR"/>
              </w:rPr>
              <w:t>2</w:t>
            </w:r>
          </w:p>
        </w:tc>
      </w:tr>
      <w:tr w14:paraId="0755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C7C2BA0">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6855A3">
            <w:pPr>
              <w:rPr>
                <w:rFonts w:hint="default" w:ascii="Times New Roman" w:hAnsi="Times New Roman" w:cs="Times New Roman"/>
              </w:rPr>
            </w:pPr>
            <w:r>
              <w:rPr>
                <w:rFonts w:hint="default" w:ascii="Times New Roman" w:hAnsi="Times New Roman" w:cs="Times New Roman"/>
              </w:rPr>
              <w:t>Télécharger CV (PDF)</w:t>
            </w:r>
          </w:p>
        </w:tc>
      </w:tr>
      <w:tr w14:paraId="1F48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AC50376">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F7230E">
            <w:pPr>
              <w:rPr>
                <w:rFonts w:hint="default" w:ascii="Times New Roman" w:hAnsi="Times New Roman" w:cs="Times New Roman"/>
              </w:rPr>
            </w:pPr>
            <w:r>
              <w:rPr>
                <w:rFonts w:hint="default" w:ascii="Times New Roman" w:hAnsi="Times New Roman" w:cs="Times New Roman"/>
              </w:rPr>
              <w:t>Employé</w:t>
            </w:r>
          </w:p>
        </w:tc>
      </w:tr>
      <w:tr w14:paraId="1FCC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711A6E">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EE5076">
            <w:pPr>
              <w:rPr>
                <w:rFonts w:hint="default" w:ascii="Times New Roman" w:hAnsi="Times New Roman" w:cs="Times New Roman"/>
              </w:rPr>
            </w:pPr>
            <w:r>
              <w:rPr>
                <w:rFonts w:hint="default" w:ascii="Times New Roman" w:hAnsi="Times New Roman" w:cs="Times New Roman"/>
              </w:rPr>
              <w:t xml:space="preserve">Employé sur page soumission </w:t>
            </w:r>
          </w:p>
        </w:tc>
      </w:tr>
      <w:tr w14:paraId="55D4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6BBE0C">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546CB8">
            <w:pPr>
              <w:rPr>
                <w:rFonts w:hint="default" w:ascii="Times New Roman" w:hAnsi="Times New Roman" w:cs="Times New Roman"/>
              </w:rPr>
            </w:pPr>
            <w:r>
              <w:rPr>
                <w:rFonts w:hint="default" w:ascii="Times New Roman" w:hAnsi="Times New Roman" w:cs="Times New Roman"/>
              </w:rPr>
              <w:t>L'employé clique sur "Ajouter CV" (optionnel)</w:t>
            </w:r>
          </w:p>
        </w:tc>
      </w:tr>
      <w:tr w14:paraId="09C1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25545A">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BF98BC">
            <w:pPr>
              <w:rPr>
                <w:rFonts w:hint="default" w:ascii="Times New Roman" w:hAnsi="Times New Roman" w:cs="Times New Roman"/>
                <w:lang w:val="fr-FR"/>
              </w:rPr>
            </w:pPr>
            <w:r>
              <w:rPr>
                <w:rFonts w:hint="default" w:ascii="Times New Roman" w:hAnsi="Times New Roman" w:cs="Times New Roman"/>
              </w:rPr>
              <w:t>1. Affichage boîte dialogue sélection fichier • 2. Sélection fichier PDF • 3. Validation format (PDF</w:t>
            </w:r>
            <w:r>
              <w:rPr>
                <w:rFonts w:hint="default" w:ascii="Times New Roman" w:hAnsi="Times New Roman" w:cs="Times New Roman"/>
                <w:lang w:val="fr-FR"/>
              </w:rPr>
              <w:t>,TXT</w:t>
            </w:r>
            <w:r>
              <w:rPr>
                <w:rFonts w:hint="default" w:ascii="Times New Roman" w:hAnsi="Times New Roman" w:cs="Times New Roman"/>
              </w:rPr>
              <w:t>, max 5 MB) • 4. Chargement en mémoire navigateur • 5. Déclenchement UC-SS0</w:t>
            </w:r>
            <w:r>
              <w:rPr>
                <w:rFonts w:hint="default" w:ascii="Times New Roman" w:hAnsi="Times New Roman" w:cs="Times New Roman"/>
                <w:lang w:val="fr-FR"/>
              </w:rPr>
              <w:t>3</w:t>
            </w:r>
          </w:p>
        </w:tc>
      </w:tr>
      <w:tr w14:paraId="0597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5EB455">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C86084">
            <w:pPr>
              <w:rPr>
                <w:rFonts w:hint="default" w:ascii="Times New Roman" w:hAnsi="Times New Roman" w:cs="Times New Roman"/>
              </w:rPr>
            </w:pPr>
            <w:r>
              <w:rPr>
                <w:rFonts w:hint="default" w:ascii="Times New Roman" w:hAnsi="Times New Roman" w:cs="Times New Roman"/>
              </w:rPr>
              <w:t xml:space="preserve">CV chargé en mémoire navigateur </w:t>
            </w:r>
          </w:p>
          <w:p w14:paraId="65E911FA">
            <w:pPr>
              <w:rPr>
                <w:rFonts w:hint="default" w:ascii="Times New Roman" w:hAnsi="Times New Roman" w:cs="Times New Roman"/>
              </w:rPr>
            </w:pPr>
            <w:r>
              <w:rPr>
                <w:rFonts w:hint="default" w:ascii="Times New Roman" w:hAnsi="Times New Roman" w:cs="Times New Roman"/>
              </w:rPr>
              <w:t xml:space="preserve"> Prêt pour extraction texte</w:t>
            </w:r>
          </w:p>
        </w:tc>
      </w:tr>
      <w:tr w14:paraId="016D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A2C47A3">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F3E6A3">
            <w:pPr>
              <w:rPr>
                <w:rFonts w:hint="default" w:ascii="Times New Roman" w:hAnsi="Times New Roman" w:cs="Times New Roman"/>
              </w:rPr>
            </w:pPr>
            <w:r>
              <w:rPr>
                <w:rFonts w:hint="default" w:ascii="Times New Roman" w:hAnsi="Times New Roman" w:cs="Times New Roman"/>
              </w:rPr>
              <w:t>Entrée : fichier PDF | Sortie : FileObject en mémoire</w:t>
            </w:r>
          </w:p>
        </w:tc>
      </w:tr>
      <w:tr w14:paraId="7F54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2EE330B">
            <w:pPr>
              <w:rPr>
                <w:rFonts w:hint="default" w:ascii="Times New Roman" w:hAnsi="Times New Roman" w:cs="Times New Roman"/>
              </w:rPr>
            </w:pPr>
            <w:r>
              <w:rPr>
                <w:rFonts w:hint="default" w:ascii="Times New Roman" w:hAnsi="Times New Roman" w:cs="Times New Roman"/>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724A40">
            <w:pPr>
              <w:rPr>
                <w:rFonts w:hint="default" w:ascii="Times New Roman" w:hAnsi="Times New Roman" w:cs="Times New Roman"/>
              </w:rPr>
            </w:pPr>
            <w:r>
              <w:rPr>
                <w:rFonts w:hint="default" w:ascii="Times New Roman" w:hAnsi="Times New Roman" w:cs="Times New Roman"/>
              </w:rPr>
              <w:t xml:space="preserve">Formats acceptés : PDF </w:t>
            </w:r>
            <w:r>
              <w:rPr>
                <w:rFonts w:hint="default" w:ascii="Times New Roman" w:hAnsi="Times New Roman" w:cs="Times New Roman"/>
                <w:lang w:val="fr-FR"/>
              </w:rPr>
              <w:t xml:space="preserve"> et TXT</w:t>
            </w:r>
            <w:r>
              <w:rPr>
                <w:rFonts w:hint="default" w:ascii="Times New Roman" w:hAnsi="Times New Roman" w:cs="Times New Roman"/>
              </w:rPr>
              <w:t xml:space="preserve"> Taille max : 5 MB • Validation côté client</w:t>
            </w:r>
          </w:p>
        </w:tc>
      </w:tr>
    </w:tbl>
    <w:p w14:paraId="763E859E">
      <w:pPr>
        <w:rPr>
          <w:rFonts w:hint="default" w:ascii="Times New Roman" w:hAnsi="Times New Roman" w:cs="Times New Roman"/>
        </w:rPr>
      </w:pPr>
    </w:p>
    <w:p w14:paraId="52CB4BD4">
      <w:pPr>
        <w:pStyle w:val="3"/>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3</w:t>
      </w:r>
      <w:r>
        <w:rPr>
          <w:rFonts w:hint="default" w:ascii="Times New Roman" w:hAnsi="Times New Roman" w:cs="Times New Roman"/>
        </w:rPr>
        <w:t xml:space="preserve"> : Extraire texte CV (client-side)</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0FA2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52F5FF47">
            <w:pPr>
              <w:rPr>
                <w:rFonts w:hint="default" w:ascii="Times New Roman" w:hAnsi="Times New Roman" w:cs="Times New Roman"/>
                <w:color w:val="auto"/>
                <w:lang w:val="fr-FR"/>
              </w:rPr>
            </w:pPr>
            <w:r>
              <w:rPr>
                <w:rFonts w:hint="default" w:ascii="Times New Roman" w:hAnsi="Times New Roman" w:cs="Times New Roman"/>
                <w:b/>
                <w:bCs/>
                <w:color w:val="auto"/>
                <w:sz w:val="22"/>
                <w:szCs w:val="22"/>
              </w:rPr>
              <w:t>Fiche UC-SS0</w:t>
            </w:r>
            <w:r>
              <w:rPr>
                <w:rFonts w:hint="default" w:ascii="Times New Roman" w:hAnsi="Times New Roman" w:cs="Times New Roman"/>
                <w:b/>
                <w:bCs/>
                <w:color w:val="auto"/>
                <w:sz w:val="22"/>
                <w:szCs w:val="22"/>
                <w:lang w:val="fr-FR"/>
              </w:rPr>
              <w:t>4</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76D9952E">
            <w:pPr>
              <w:rPr>
                <w:rFonts w:hint="default" w:ascii="Times New Roman" w:hAnsi="Times New Roman" w:cs="Times New Roman"/>
                <w:color w:val="auto"/>
              </w:rPr>
            </w:pPr>
            <w:r>
              <w:rPr>
                <w:rFonts w:hint="default" w:ascii="Times New Roman" w:hAnsi="Times New Roman" w:cs="Times New Roman"/>
                <w:b/>
                <w:bCs/>
                <w:color w:val="auto"/>
                <w:sz w:val="22"/>
                <w:szCs w:val="22"/>
              </w:rPr>
              <w:t>Extraire texte CV (client-side)</w:t>
            </w:r>
          </w:p>
        </w:tc>
      </w:tr>
      <w:tr w14:paraId="3D0E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1ECBE7">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C52263">
            <w:pPr>
              <w:rPr>
                <w:rFonts w:hint="default" w:ascii="Times New Roman" w:hAnsi="Times New Roman" w:cs="Times New Roman"/>
                <w:lang w:val="fr-FR"/>
              </w:rPr>
            </w:pPr>
            <w:r>
              <w:rPr>
                <w:rFonts w:hint="default" w:ascii="Times New Roman" w:hAnsi="Times New Roman" w:cs="Times New Roman"/>
              </w:rPr>
              <w:t>UC-SS0</w:t>
            </w:r>
            <w:r>
              <w:rPr>
                <w:rFonts w:hint="default" w:ascii="Times New Roman" w:hAnsi="Times New Roman" w:cs="Times New Roman"/>
                <w:lang w:val="fr-FR"/>
              </w:rPr>
              <w:t>3</w:t>
            </w:r>
          </w:p>
        </w:tc>
      </w:tr>
      <w:tr w14:paraId="01AC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DA1584">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B1A0E">
            <w:pPr>
              <w:rPr>
                <w:rFonts w:hint="default" w:ascii="Times New Roman" w:hAnsi="Times New Roman" w:cs="Times New Roman"/>
              </w:rPr>
            </w:pPr>
            <w:r>
              <w:rPr>
                <w:rFonts w:hint="default" w:ascii="Times New Roman" w:hAnsi="Times New Roman" w:cs="Times New Roman"/>
              </w:rPr>
              <w:t>Extraire texte CV (client-side)</w:t>
            </w:r>
          </w:p>
        </w:tc>
      </w:tr>
      <w:tr w14:paraId="5903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D8F206">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D2F02E">
            <w:pPr>
              <w:rPr>
                <w:rFonts w:hint="default" w:ascii="Times New Roman" w:hAnsi="Times New Roman" w:cs="Times New Roman"/>
              </w:rPr>
            </w:pPr>
            <w:r>
              <w:rPr>
                <w:rFonts w:hint="default" w:ascii="Times New Roman" w:hAnsi="Times New Roman" w:cs="Times New Roman"/>
              </w:rPr>
              <w:t>Système (pdfjs-dist)</w:t>
            </w:r>
          </w:p>
        </w:tc>
      </w:tr>
      <w:tr w14:paraId="4B45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1FFB19">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27B85E">
            <w:pPr>
              <w:rPr>
                <w:rFonts w:hint="default" w:ascii="Times New Roman" w:hAnsi="Times New Roman" w:cs="Times New Roman"/>
              </w:rPr>
            </w:pPr>
            <w:r>
              <w:rPr>
                <w:rFonts w:hint="default" w:ascii="Times New Roman" w:hAnsi="Times New Roman" w:cs="Times New Roman"/>
              </w:rPr>
              <w:t>CV PDF chargé (UC-SS0</w:t>
            </w:r>
            <w:r>
              <w:rPr>
                <w:rFonts w:hint="default" w:ascii="Times New Roman" w:hAnsi="Times New Roman" w:cs="Times New Roman"/>
                <w:lang w:val="fr-FR"/>
              </w:rPr>
              <w:t>2</w:t>
            </w:r>
            <w:r>
              <w:rPr>
                <w:rFonts w:hint="default" w:ascii="Times New Roman" w:hAnsi="Times New Roman" w:cs="Times New Roman"/>
              </w:rPr>
              <w:t>)</w:t>
            </w:r>
          </w:p>
        </w:tc>
      </w:tr>
      <w:tr w14:paraId="7883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C7164E">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1434D4">
            <w:pPr>
              <w:rPr>
                <w:rFonts w:hint="default" w:ascii="Times New Roman" w:hAnsi="Times New Roman" w:cs="Times New Roman"/>
              </w:rPr>
            </w:pPr>
            <w:r>
              <w:rPr>
                <w:rFonts w:hint="default" w:ascii="Times New Roman" w:hAnsi="Times New Roman" w:cs="Times New Roman"/>
              </w:rPr>
              <w:t>Fichier PDF chargé en mémoire</w:t>
            </w:r>
          </w:p>
        </w:tc>
      </w:tr>
      <w:tr w14:paraId="7272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5C6984">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A455CE">
            <w:pPr>
              <w:rPr>
                <w:rFonts w:hint="default" w:ascii="Times New Roman" w:hAnsi="Times New Roman" w:cs="Times New Roman"/>
                <w:lang w:val="fr-FR"/>
              </w:rPr>
            </w:pPr>
            <w:r>
              <w:rPr>
                <w:rFonts w:hint="default" w:ascii="Times New Roman" w:hAnsi="Times New Roman" w:cs="Times New Roman"/>
              </w:rPr>
              <w:t>1. Chargement bibliothèque pdfjs-dist • 2. Parsing structure PDF • 3. Extraction texte brut (page par page) • 4. Nettoyage texte (caractères spéciaux) • 5. Concaténation contenu • 6. Stockage en variable frontend • 7. Déclencher UC-SS0</w:t>
            </w:r>
            <w:r>
              <w:rPr>
                <w:rFonts w:hint="default" w:ascii="Times New Roman" w:hAnsi="Times New Roman" w:cs="Times New Roman"/>
                <w:lang w:val="fr-FR"/>
              </w:rPr>
              <w:t>4</w:t>
            </w:r>
          </w:p>
        </w:tc>
      </w:tr>
      <w:tr w14:paraId="11E3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454C0F">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576D3B">
            <w:pPr>
              <w:rPr>
                <w:rFonts w:hint="default" w:ascii="Times New Roman" w:hAnsi="Times New Roman" w:cs="Times New Roman"/>
              </w:rPr>
            </w:pPr>
            <w:r>
              <w:rPr>
                <w:rFonts w:hint="default" w:ascii="Times New Roman" w:hAnsi="Times New Roman" w:cs="Times New Roman"/>
              </w:rPr>
              <w:t>Texte CV extrait et stocké en mémoire • Prêt pour analyse</w:t>
            </w:r>
          </w:p>
        </w:tc>
      </w:tr>
      <w:tr w14:paraId="7957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98D681">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E95786">
            <w:pPr>
              <w:rPr>
                <w:rFonts w:hint="default" w:ascii="Times New Roman" w:hAnsi="Times New Roman" w:cs="Times New Roman"/>
              </w:rPr>
            </w:pPr>
            <w:r>
              <w:rPr>
                <w:rFonts w:hint="default" w:ascii="Times New Roman" w:hAnsi="Times New Roman" w:cs="Times New Roman"/>
              </w:rPr>
              <w:t>Entrée : PDF FileObject | Sortie : texteCV (string)</w:t>
            </w:r>
          </w:p>
        </w:tc>
      </w:tr>
      <w:tr w14:paraId="541D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5D751B7">
            <w:pPr>
              <w:rPr>
                <w:rFonts w:hint="default" w:ascii="Times New Roman" w:hAnsi="Times New Roman" w:cs="Times New Roman"/>
              </w:rPr>
            </w:pPr>
            <w:r>
              <w:rPr>
                <w:rFonts w:hint="default" w:ascii="Times New Roman" w:hAnsi="Times New Roman" w:cs="Times New Roman"/>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6F5CF5">
            <w:pPr>
              <w:rPr>
                <w:rFonts w:hint="default" w:ascii="Times New Roman" w:hAnsi="Times New Roman" w:cs="Times New Roman"/>
              </w:rPr>
            </w:pPr>
            <w:r>
              <w:rPr>
                <w:rFonts w:hint="default" w:ascii="Times New Roman" w:hAnsi="Times New Roman" w:cs="Times New Roman"/>
              </w:rPr>
              <w:t>Exécution côté client (pas serveur) • Performance &lt; 2s • Support PDF texte (pas images scannées)</w:t>
            </w:r>
          </w:p>
        </w:tc>
      </w:tr>
    </w:tbl>
    <w:p w14:paraId="2116587B">
      <w:pPr>
        <w:rPr>
          <w:rFonts w:hint="default" w:ascii="Times New Roman" w:hAnsi="Times New Roman" w:cs="Times New Roman"/>
        </w:rPr>
      </w:pPr>
    </w:p>
    <w:p w14:paraId="11B2C22D">
      <w:pPr>
        <w:rPr>
          <w:rFonts w:hint="default" w:ascii="Times New Roman" w:hAnsi="Times New Roman" w:cs="Times New Roman"/>
        </w:rPr>
      </w:pPr>
    </w:p>
    <w:p w14:paraId="4425A1C9">
      <w:pPr>
        <w:rPr>
          <w:rFonts w:hint="default" w:ascii="Times New Roman" w:hAnsi="Times New Roman" w:cs="Times New Roman"/>
        </w:rPr>
      </w:pPr>
    </w:p>
    <w:p w14:paraId="7BE0FE3E">
      <w:pPr>
        <w:rPr>
          <w:rFonts w:hint="default" w:ascii="Times New Roman" w:hAnsi="Times New Roman" w:cs="Times New Roman"/>
        </w:rPr>
      </w:pPr>
    </w:p>
    <w:p w14:paraId="60BFAB4A">
      <w:pPr>
        <w:pStyle w:val="3"/>
        <w:rPr>
          <w:rFonts w:hint="default" w:ascii="Times New Roman" w:hAnsi="Times New Roman" w:cs="Times New Roman"/>
        </w:rPr>
      </w:pPr>
      <w:r>
        <w:rPr>
          <w:rFonts w:hint="default" w:ascii="Times New Roman" w:hAnsi="Times New Roman" w:cs="Times New Roman"/>
        </w:rPr>
        <w:t>C-SS0</w:t>
      </w:r>
      <w:r>
        <w:rPr>
          <w:rFonts w:hint="default" w:ascii="Times New Roman" w:hAnsi="Times New Roman" w:cs="Times New Roman"/>
          <w:lang w:val="fr-FR"/>
        </w:rPr>
        <w:t>4</w:t>
      </w:r>
      <w:r>
        <w:rPr>
          <w:rFonts w:hint="default" w:ascii="Times New Roman" w:hAnsi="Times New Roman" w:cs="Times New Roman"/>
        </w:rPr>
        <w:t xml:space="preserve"> : Démarrer questionnaire PCM</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7230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4B9A5977">
            <w:pPr>
              <w:rPr>
                <w:rFonts w:hint="default" w:ascii="Times New Roman" w:hAnsi="Times New Roman" w:cs="Times New Roman"/>
                <w:color w:val="auto"/>
                <w:lang w:val="fr-FR"/>
              </w:rPr>
            </w:pPr>
            <w:r>
              <w:rPr>
                <w:rFonts w:hint="default" w:ascii="Times New Roman" w:hAnsi="Times New Roman" w:cs="Times New Roman"/>
                <w:b/>
                <w:bCs/>
                <w:color w:val="auto"/>
                <w:sz w:val="22"/>
                <w:szCs w:val="22"/>
              </w:rPr>
              <w:t>Fiche UC-SS0</w:t>
            </w:r>
            <w:r>
              <w:rPr>
                <w:rFonts w:hint="default" w:ascii="Times New Roman" w:hAnsi="Times New Roman" w:cs="Times New Roman"/>
                <w:b/>
                <w:bCs/>
                <w:color w:val="auto"/>
                <w:sz w:val="22"/>
                <w:szCs w:val="22"/>
                <w:lang w:val="fr-FR"/>
              </w:rPr>
              <w:t>4</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440FBB71">
            <w:pPr>
              <w:rPr>
                <w:rFonts w:hint="default" w:ascii="Times New Roman" w:hAnsi="Times New Roman" w:cs="Times New Roman"/>
                <w:color w:val="auto"/>
              </w:rPr>
            </w:pPr>
            <w:r>
              <w:rPr>
                <w:rFonts w:hint="default" w:ascii="Times New Roman" w:hAnsi="Times New Roman" w:cs="Times New Roman"/>
                <w:b/>
                <w:bCs/>
                <w:color w:val="auto"/>
                <w:sz w:val="22"/>
                <w:szCs w:val="22"/>
              </w:rPr>
              <w:t>Démarrer questionnaire PCM</w:t>
            </w:r>
          </w:p>
        </w:tc>
      </w:tr>
      <w:tr w14:paraId="2B94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AE0562">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29CD03">
            <w:pPr>
              <w:rPr>
                <w:rFonts w:hint="default" w:ascii="Times New Roman" w:hAnsi="Times New Roman" w:cs="Times New Roman"/>
                <w:lang w:val="fr-FR"/>
              </w:rPr>
            </w:pPr>
            <w:r>
              <w:rPr>
                <w:rFonts w:hint="default" w:ascii="Times New Roman" w:hAnsi="Times New Roman" w:cs="Times New Roman"/>
              </w:rPr>
              <w:t>UC-SS0</w:t>
            </w:r>
            <w:r>
              <w:rPr>
                <w:rFonts w:hint="default" w:ascii="Times New Roman" w:hAnsi="Times New Roman" w:cs="Times New Roman"/>
                <w:lang w:val="fr-FR"/>
              </w:rPr>
              <w:t>4</w:t>
            </w:r>
          </w:p>
        </w:tc>
      </w:tr>
      <w:tr w14:paraId="7900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25B2FBF">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F23841">
            <w:pPr>
              <w:rPr>
                <w:rFonts w:hint="default" w:ascii="Times New Roman" w:hAnsi="Times New Roman" w:cs="Times New Roman"/>
              </w:rPr>
            </w:pPr>
            <w:r>
              <w:rPr>
                <w:rFonts w:hint="default" w:ascii="Times New Roman" w:hAnsi="Times New Roman" w:cs="Times New Roman"/>
              </w:rPr>
              <w:t>Démarrer questionnaire PCM</w:t>
            </w:r>
          </w:p>
        </w:tc>
      </w:tr>
      <w:tr w14:paraId="6239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C0039C">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D2D5E0">
            <w:pPr>
              <w:rPr>
                <w:rFonts w:hint="default" w:ascii="Times New Roman" w:hAnsi="Times New Roman" w:cs="Times New Roman"/>
              </w:rPr>
            </w:pPr>
            <w:r>
              <w:rPr>
                <w:rFonts w:hint="default" w:ascii="Times New Roman" w:hAnsi="Times New Roman" w:cs="Times New Roman"/>
              </w:rPr>
              <w:t>Employé</w:t>
            </w:r>
          </w:p>
        </w:tc>
      </w:tr>
      <w:tr w14:paraId="640C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72FB4A9">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D60F95">
            <w:pPr>
              <w:rPr>
                <w:rFonts w:hint="default" w:ascii="Times New Roman" w:hAnsi="Times New Roman" w:cs="Times New Roman"/>
              </w:rPr>
            </w:pPr>
            <w:r>
              <w:rPr>
                <w:rFonts w:hint="default" w:ascii="Times New Roman" w:hAnsi="Times New Roman" w:cs="Times New Roman"/>
              </w:rPr>
              <w:t>Employé authentifié • Profil utilisateur créé</w:t>
            </w:r>
          </w:p>
        </w:tc>
      </w:tr>
      <w:tr w14:paraId="2903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601404">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E5B3CA">
            <w:pPr>
              <w:rPr>
                <w:rFonts w:hint="default" w:ascii="Times New Roman" w:hAnsi="Times New Roman" w:cs="Times New Roman"/>
              </w:rPr>
            </w:pPr>
            <w:r>
              <w:rPr>
                <w:rFonts w:hint="default" w:ascii="Times New Roman" w:hAnsi="Times New Roman" w:cs="Times New Roman"/>
              </w:rPr>
              <w:t>L'employé clique sur "Démarrer le test PCM" depuis son tableau de bord</w:t>
            </w:r>
          </w:p>
        </w:tc>
      </w:tr>
      <w:tr w14:paraId="02FB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D724BC">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D013F4">
            <w:pPr>
              <w:rPr>
                <w:rFonts w:hint="default" w:ascii="Times New Roman" w:hAnsi="Times New Roman" w:cs="Times New Roman"/>
                <w:lang w:val="fr-FR"/>
              </w:rPr>
            </w:pPr>
            <w:r>
              <w:rPr>
                <w:rFonts w:hint="default" w:ascii="Times New Roman" w:hAnsi="Times New Roman" w:cs="Times New Roman"/>
              </w:rPr>
              <w:t>1. Affichage page d'introduction • 2. Affichage instructions (</w:t>
            </w:r>
            <w:r>
              <w:rPr>
                <w:rFonts w:hint="default" w:ascii="Times New Roman" w:hAnsi="Times New Roman" w:cs="Times New Roman"/>
                <w:lang w:val="fr-FR"/>
              </w:rPr>
              <w:t>18</w:t>
            </w:r>
            <w:r>
              <w:rPr>
                <w:rFonts w:hint="default" w:ascii="Times New Roman" w:hAnsi="Times New Roman" w:cs="Times New Roman"/>
              </w:rPr>
              <w:t xml:space="preserve"> questions, ~1</w:t>
            </w:r>
            <w:r>
              <w:rPr>
                <w:rFonts w:hint="default" w:ascii="Times New Roman" w:hAnsi="Times New Roman" w:cs="Times New Roman"/>
                <w:lang w:val="fr-FR"/>
              </w:rPr>
              <w:t>0</w:t>
            </w:r>
            <w:r>
              <w:rPr>
                <w:rFonts w:hint="default" w:ascii="Times New Roman" w:hAnsi="Times New Roman" w:cs="Times New Roman"/>
              </w:rPr>
              <w:t xml:space="preserve"> min) • 3. Confirmation démarrage • 4. Initialisation session • 5. Redirection UC-SS0</w:t>
            </w:r>
            <w:r>
              <w:rPr>
                <w:rFonts w:hint="default" w:ascii="Times New Roman" w:hAnsi="Times New Roman" w:cs="Times New Roman"/>
                <w:lang w:val="fr-FR"/>
              </w:rPr>
              <w:t>5</w:t>
            </w:r>
          </w:p>
        </w:tc>
      </w:tr>
      <w:tr w14:paraId="377B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C1F526">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B94B7C">
            <w:pPr>
              <w:rPr>
                <w:rFonts w:hint="default" w:ascii="Times New Roman" w:hAnsi="Times New Roman" w:cs="Times New Roman"/>
              </w:rPr>
            </w:pPr>
            <w:r>
              <w:rPr>
                <w:rFonts w:hint="default" w:ascii="Times New Roman" w:hAnsi="Times New Roman" w:cs="Times New Roman"/>
              </w:rPr>
              <w:t>Session de test PCM initialisée • Première question affichée</w:t>
            </w:r>
          </w:p>
        </w:tc>
      </w:tr>
      <w:tr w14:paraId="56B9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B2FF74">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F039BA">
            <w:pPr>
              <w:rPr>
                <w:rFonts w:hint="default" w:ascii="Times New Roman" w:hAnsi="Times New Roman" w:cs="Times New Roman"/>
              </w:rPr>
            </w:pPr>
            <w:r>
              <w:rPr>
                <w:rFonts w:hint="default" w:ascii="Times New Roman" w:hAnsi="Times New Roman" w:cs="Times New Roman"/>
              </w:rPr>
              <w:t>Entrée : userId | Sortie : testSessionId, premièreQuestion</w:t>
            </w:r>
          </w:p>
        </w:tc>
      </w:tr>
    </w:tbl>
    <w:p w14:paraId="15940C4B">
      <w:pPr>
        <w:rPr>
          <w:rFonts w:hint="default" w:ascii="Times New Roman" w:hAnsi="Times New Roman" w:cs="Times New Roman"/>
        </w:rPr>
      </w:pPr>
    </w:p>
    <w:p w14:paraId="01904107">
      <w:pPr>
        <w:pStyle w:val="3"/>
        <w:rPr>
          <w:rFonts w:hint="default" w:ascii="Times New Roman" w:hAnsi="Times New Roman" w:cs="Times New Roman"/>
        </w:rPr>
      </w:pPr>
      <w:r>
        <w:rPr>
          <w:rFonts w:hint="default" w:ascii="Times New Roman" w:hAnsi="Times New Roman" w:cs="Times New Roman"/>
        </w:rPr>
        <w:t>UC-SS0</w:t>
      </w:r>
      <w:r>
        <w:rPr>
          <w:rFonts w:hint="default" w:ascii="Times New Roman" w:hAnsi="Times New Roman" w:cs="Times New Roman"/>
          <w:lang w:val="fr-FR"/>
        </w:rPr>
        <w:t>5</w:t>
      </w:r>
      <w:r>
        <w:rPr>
          <w:rFonts w:hint="default" w:ascii="Times New Roman" w:hAnsi="Times New Roman" w:cs="Times New Roman"/>
        </w:rPr>
        <w:t xml:space="preserve"> : Répondre aux questions PCM</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0BE7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68FC1787">
            <w:pPr>
              <w:rPr>
                <w:rFonts w:hint="default" w:ascii="Times New Roman" w:hAnsi="Times New Roman" w:cs="Times New Roman"/>
                <w:color w:val="auto"/>
                <w:lang w:val="fr-FR"/>
              </w:rPr>
            </w:pPr>
            <w:r>
              <w:rPr>
                <w:rFonts w:hint="default" w:ascii="Times New Roman" w:hAnsi="Times New Roman" w:cs="Times New Roman"/>
                <w:b/>
                <w:bCs/>
                <w:color w:val="auto"/>
                <w:sz w:val="22"/>
                <w:szCs w:val="22"/>
              </w:rPr>
              <w:t>Fiche UC-SS0</w:t>
            </w:r>
            <w:r>
              <w:rPr>
                <w:rFonts w:hint="default" w:ascii="Times New Roman" w:hAnsi="Times New Roman" w:cs="Times New Roman"/>
                <w:b/>
                <w:bCs/>
                <w:color w:val="auto"/>
                <w:sz w:val="22"/>
                <w:szCs w:val="22"/>
                <w:lang w:val="fr-FR"/>
              </w:rPr>
              <w:t>5</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3F01CA99">
            <w:pPr>
              <w:rPr>
                <w:rFonts w:hint="default" w:ascii="Times New Roman" w:hAnsi="Times New Roman" w:cs="Times New Roman"/>
                <w:color w:val="auto"/>
              </w:rPr>
            </w:pPr>
            <w:r>
              <w:rPr>
                <w:rFonts w:hint="default" w:ascii="Times New Roman" w:hAnsi="Times New Roman" w:cs="Times New Roman"/>
                <w:b/>
                <w:bCs/>
                <w:color w:val="auto"/>
                <w:sz w:val="22"/>
                <w:szCs w:val="22"/>
              </w:rPr>
              <w:t>Répondre aux questions PCM</w:t>
            </w:r>
          </w:p>
        </w:tc>
      </w:tr>
      <w:tr w14:paraId="785B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2724CB">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334E5E">
            <w:pPr>
              <w:rPr>
                <w:rFonts w:hint="default" w:ascii="Times New Roman" w:hAnsi="Times New Roman" w:cs="Times New Roman"/>
                <w:lang w:val="fr-FR"/>
              </w:rPr>
            </w:pPr>
            <w:r>
              <w:rPr>
                <w:rFonts w:hint="default" w:ascii="Times New Roman" w:hAnsi="Times New Roman" w:cs="Times New Roman"/>
              </w:rPr>
              <w:t>UC-SS0</w:t>
            </w:r>
            <w:r>
              <w:rPr>
                <w:rFonts w:hint="default" w:ascii="Times New Roman" w:hAnsi="Times New Roman" w:cs="Times New Roman"/>
                <w:lang w:val="fr-FR"/>
              </w:rPr>
              <w:t>5</w:t>
            </w:r>
          </w:p>
        </w:tc>
      </w:tr>
      <w:tr w14:paraId="2239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4582A0">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88A672">
            <w:pPr>
              <w:rPr>
                <w:rFonts w:hint="default" w:ascii="Times New Roman" w:hAnsi="Times New Roman" w:cs="Times New Roman"/>
              </w:rPr>
            </w:pPr>
            <w:r>
              <w:rPr>
                <w:rFonts w:hint="default" w:ascii="Times New Roman" w:hAnsi="Times New Roman" w:cs="Times New Roman"/>
              </w:rPr>
              <w:t>Répondre aux questions PCM</w:t>
            </w:r>
          </w:p>
        </w:tc>
      </w:tr>
      <w:tr w14:paraId="679F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64FEFE">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202EDC">
            <w:pPr>
              <w:rPr>
                <w:rFonts w:hint="default" w:ascii="Times New Roman" w:hAnsi="Times New Roman" w:cs="Times New Roman"/>
              </w:rPr>
            </w:pPr>
            <w:r>
              <w:rPr>
                <w:rFonts w:hint="default" w:ascii="Times New Roman" w:hAnsi="Times New Roman" w:cs="Times New Roman"/>
              </w:rPr>
              <w:t>Employé</w:t>
            </w:r>
          </w:p>
        </w:tc>
      </w:tr>
      <w:tr w14:paraId="2678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F431FC">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6F8B82">
            <w:pPr>
              <w:rPr>
                <w:rFonts w:hint="default" w:ascii="Times New Roman" w:hAnsi="Times New Roman" w:cs="Times New Roman"/>
              </w:rPr>
            </w:pPr>
            <w:r>
              <w:rPr>
                <w:rFonts w:hint="default" w:ascii="Times New Roman" w:hAnsi="Times New Roman" w:cs="Times New Roman"/>
              </w:rPr>
              <w:t>Test PCM démarré (UC-SS0</w:t>
            </w:r>
            <w:r>
              <w:rPr>
                <w:rFonts w:hint="default" w:ascii="Times New Roman" w:hAnsi="Times New Roman" w:cs="Times New Roman"/>
                <w:lang w:val="fr-FR"/>
              </w:rPr>
              <w:t>4</w:t>
            </w:r>
            <w:r>
              <w:rPr>
                <w:rFonts w:hint="default" w:ascii="Times New Roman" w:hAnsi="Times New Roman" w:cs="Times New Roman"/>
              </w:rPr>
              <w:t>) • Session active</w:t>
            </w:r>
          </w:p>
        </w:tc>
      </w:tr>
      <w:tr w14:paraId="0B2E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DC6B93">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166791">
            <w:pPr>
              <w:rPr>
                <w:rFonts w:hint="default" w:ascii="Times New Roman" w:hAnsi="Times New Roman" w:cs="Times New Roman"/>
              </w:rPr>
            </w:pPr>
            <w:r>
              <w:rPr>
                <w:rFonts w:hint="default" w:ascii="Times New Roman" w:hAnsi="Times New Roman" w:cs="Times New Roman"/>
              </w:rPr>
              <w:t>Affichage d'une question du test PCM</w:t>
            </w:r>
          </w:p>
        </w:tc>
      </w:tr>
      <w:tr w14:paraId="6383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A45F6BE">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63CF4B">
            <w:pPr>
              <w:rPr>
                <w:rFonts w:hint="default" w:ascii="Times New Roman" w:hAnsi="Times New Roman" w:cs="Times New Roman"/>
                <w:lang w:val="fr-FR"/>
              </w:rPr>
            </w:pPr>
            <w:r>
              <w:rPr>
                <w:rFonts w:hint="default" w:ascii="Times New Roman" w:hAnsi="Times New Roman" w:cs="Times New Roman"/>
              </w:rPr>
              <w:t xml:space="preserve">1. Affichage question avec échelle Likert (1-5) • 2. Sélection réponse • 3. Enregistrement • 4. Affichage question suivante • 5. Répéter pour </w:t>
            </w:r>
            <w:r>
              <w:rPr>
                <w:rFonts w:hint="default" w:ascii="Times New Roman" w:hAnsi="Times New Roman" w:cs="Times New Roman"/>
                <w:lang w:val="fr-FR"/>
              </w:rPr>
              <w:t>18</w:t>
            </w:r>
            <w:r>
              <w:rPr>
                <w:rFonts w:hint="default" w:ascii="Times New Roman" w:hAnsi="Times New Roman" w:cs="Times New Roman"/>
              </w:rPr>
              <w:t xml:space="preserve"> questions • 6. Affichage récapitulatif </w:t>
            </w:r>
            <w:r>
              <w:rPr>
                <w:rFonts w:hint="default" w:ascii="Times New Roman" w:hAnsi="Times New Roman" w:cs="Times New Roman"/>
                <w:lang w:val="fr-FR"/>
              </w:rPr>
              <w:t xml:space="preserve"> </w:t>
            </w:r>
            <w:r>
              <w:rPr>
                <w:rFonts w:hint="default" w:ascii="Times New Roman" w:hAnsi="Times New Roman" w:cs="Times New Roman"/>
              </w:rPr>
              <w:t>• 7. Confirmation soumission • 8. Déclencher UC-SS0</w:t>
            </w:r>
            <w:r>
              <w:rPr>
                <w:rFonts w:hint="default" w:ascii="Times New Roman" w:hAnsi="Times New Roman" w:cs="Times New Roman"/>
                <w:lang w:val="fr-FR"/>
              </w:rPr>
              <w:t>6</w:t>
            </w:r>
          </w:p>
        </w:tc>
      </w:tr>
      <w:tr w14:paraId="1257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0C6672">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93E4E3">
            <w:pPr>
              <w:rPr>
                <w:rFonts w:hint="default" w:ascii="Times New Roman" w:hAnsi="Times New Roman" w:cs="Times New Roman"/>
              </w:rPr>
            </w:pPr>
            <w:r>
              <w:rPr>
                <w:rFonts w:hint="default" w:ascii="Times New Roman" w:hAnsi="Times New Roman" w:cs="Times New Roman"/>
                <w:lang w:val="fr-FR"/>
              </w:rPr>
              <w:t>18</w:t>
            </w:r>
            <w:r>
              <w:rPr>
                <w:rFonts w:hint="default" w:ascii="Times New Roman" w:hAnsi="Times New Roman" w:cs="Times New Roman"/>
              </w:rPr>
              <w:t xml:space="preserve"> réponses enregistrées • Test marqué comme complet</w:t>
            </w:r>
          </w:p>
        </w:tc>
      </w:tr>
      <w:tr w14:paraId="6E0F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7867B08">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B939AF">
            <w:pPr>
              <w:rPr>
                <w:rFonts w:hint="default" w:ascii="Times New Roman" w:hAnsi="Times New Roman" w:cs="Times New Roman"/>
              </w:rPr>
            </w:pPr>
            <w:r>
              <w:rPr>
                <w:rFonts w:hint="default" w:ascii="Times New Roman" w:hAnsi="Times New Roman" w:cs="Times New Roman"/>
              </w:rPr>
              <w:t>Entrée : questionId, réponse (1-5) | Sortie : Progression %, prochaine question</w:t>
            </w:r>
          </w:p>
        </w:tc>
      </w:tr>
    </w:tbl>
    <w:p w14:paraId="58001ADC">
      <w:pPr>
        <w:jc w:val="center"/>
        <w:rPr>
          <w:rFonts w:hint="default" w:ascii="Times New Roman" w:hAnsi="Times New Roman" w:cs="Times New Roman"/>
          <w:i/>
          <w:sz w:val="20"/>
        </w:rPr>
      </w:pPr>
    </w:p>
    <w:p w14:paraId="28D647E5">
      <w:pPr>
        <w:pStyle w:val="3"/>
        <w:rPr>
          <w:rFonts w:hint="default" w:ascii="Times New Roman" w:hAnsi="Times New Roman" w:cs="Times New Roman"/>
        </w:rPr>
      </w:pPr>
      <w:r>
        <w:rPr>
          <w:rFonts w:hint="default" w:ascii="Times New Roman" w:hAnsi="Times New Roman" w:cs="Times New Roman"/>
        </w:rPr>
        <w:t>UC-SS06 : Analyser via LLM Ollama</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328A3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0C32D03D">
            <w:pPr>
              <w:rPr>
                <w:rFonts w:hint="default" w:ascii="Times New Roman" w:hAnsi="Times New Roman" w:cs="Times New Roman"/>
                <w:color w:val="auto"/>
              </w:rPr>
            </w:pPr>
            <w:r>
              <w:rPr>
                <w:rFonts w:hint="default" w:ascii="Times New Roman" w:hAnsi="Times New Roman" w:cs="Times New Roman"/>
                <w:b/>
                <w:bCs/>
                <w:color w:val="auto"/>
                <w:sz w:val="22"/>
                <w:szCs w:val="22"/>
              </w:rPr>
              <w:t>Fiche UC-SS06</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1D87FF79">
            <w:pPr>
              <w:rPr>
                <w:rFonts w:hint="default" w:ascii="Times New Roman" w:hAnsi="Times New Roman" w:cs="Times New Roman"/>
                <w:color w:val="auto"/>
              </w:rPr>
            </w:pPr>
            <w:r>
              <w:rPr>
                <w:rFonts w:hint="default" w:ascii="Times New Roman" w:hAnsi="Times New Roman" w:cs="Times New Roman"/>
                <w:b/>
                <w:bCs/>
                <w:color w:val="auto"/>
                <w:sz w:val="22"/>
                <w:szCs w:val="22"/>
              </w:rPr>
              <w:t>Analyser CV via LLM Ollama</w:t>
            </w:r>
          </w:p>
        </w:tc>
      </w:tr>
      <w:tr w14:paraId="7D86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39F3F2">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F10EAA">
            <w:pPr>
              <w:rPr>
                <w:rFonts w:hint="default" w:ascii="Times New Roman" w:hAnsi="Times New Roman" w:cs="Times New Roman"/>
              </w:rPr>
            </w:pPr>
            <w:r>
              <w:rPr>
                <w:rFonts w:hint="default" w:ascii="Times New Roman" w:hAnsi="Times New Roman" w:cs="Times New Roman"/>
              </w:rPr>
              <w:t>UC-SS06</w:t>
            </w:r>
          </w:p>
        </w:tc>
      </w:tr>
      <w:tr w14:paraId="40005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47439D">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A781B8">
            <w:pPr>
              <w:rPr>
                <w:rFonts w:hint="default" w:ascii="Times New Roman" w:hAnsi="Times New Roman" w:cs="Times New Roman"/>
              </w:rPr>
            </w:pPr>
            <w:r>
              <w:rPr>
                <w:rFonts w:hint="default" w:ascii="Times New Roman" w:hAnsi="Times New Roman" w:cs="Times New Roman"/>
              </w:rPr>
              <w:t>Analyser CV via LLM Ollama</w:t>
            </w:r>
          </w:p>
        </w:tc>
      </w:tr>
      <w:tr w14:paraId="7C4C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7BC1A0">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1DC98F">
            <w:pPr>
              <w:rPr>
                <w:rFonts w:hint="default" w:ascii="Times New Roman" w:hAnsi="Times New Roman" w:cs="Times New Roman"/>
              </w:rPr>
            </w:pPr>
            <w:r>
              <w:rPr>
                <w:rFonts w:hint="default" w:ascii="Times New Roman" w:hAnsi="Times New Roman" w:cs="Times New Roman"/>
              </w:rPr>
              <w:t>Système Backend (n8n + Ollama)</w:t>
            </w:r>
          </w:p>
        </w:tc>
      </w:tr>
      <w:tr w14:paraId="7C4D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7B7CE7">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BC38A3">
            <w:pPr>
              <w:rPr>
                <w:rFonts w:hint="default" w:ascii="Times New Roman" w:hAnsi="Times New Roman" w:cs="Times New Roman"/>
              </w:rPr>
            </w:pPr>
            <w:r>
              <w:rPr>
                <w:rFonts w:hint="default" w:ascii="Times New Roman" w:hAnsi="Times New Roman" w:cs="Times New Roman"/>
              </w:rPr>
              <w:t>CV texte extrait (UC-SS04) • n8n workflow configuré • Ollama local actif</w:t>
            </w:r>
          </w:p>
        </w:tc>
      </w:tr>
      <w:tr w14:paraId="109F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BA716D">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CB0BC8">
            <w:pPr>
              <w:rPr>
                <w:rFonts w:hint="default" w:ascii="Times New Roman" w:hAnsi="Times New Roman" w:cs="Times New Roman"/>
              </w:rPr>
            </w:pPr>
            <w:r>
              <w:rPr>
                <w:rFonts w:hint="default" w:ascii="Times New Roman" w:hAnsi="Times New Roman" w:cs="Times New Roman"/>
              </w:rPr>
              <w:t>Texte CV prêt pour analyse IA</w:t>
            </w:r>
          </w:p>
        </w:tc>
      </w:tr>
      <w:tr w14:paraId="4447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4A613E">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F57CA8">
            <w:pPr>
              <w:rPr>
                <w:rFonts w:hint="default" w:ascii="Times New Roman" w:hAnsi="Times New Roman" w:cs="Times New Roman"/>
              </w:rPr>
            </w:pPr>
            <w:r>
              <w:rPr>
                <w:rFonts w:hint="default" w:ascii="Times New Roman" w:hAnsi="Times New Roman" w:cs="Times New Roman"/>
              </w:rPr>
              <w:t>1. Backend reçoit texte CV du frontend • 2. Appel n8n webhook 'Analyze CV' • 3. n8n exécute workflow Ollama • 4. Appel endpoint local Ollama (localhost:11434) • 5. Modèle llama3.2 analyse texte avec prompt détaillé • 6. Extraction compétences, expérience, soft skills • 7. Scoring sur 6 dimensions PCM • 8. Structuration réponse JSON • 9. Enregistrement résultats en BDD • 10. Retour au frontend</w:t>
            </w:r>
          </w:p>
        </w:tc>
      </w:tr>
      <w:tr w14:paraId="1350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20B0D7">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E8C17E">
            <w:pPr>
              <w:rPr>
                <w:rFonts w:hint="default" w:ascii="Times New Roman" w:hAnsi="Times New Roman" w:cs="Times New Roman"/>
              </w:rPr>
            </w:pPr>
            <w:r>
              <w:rPr>
                <w:rFonts w:hint="default" w:ascii="Times New Roman" w:hAnsi="Times New Roman" w:cs="Times New Roman"/>
              </w:rPr>
              <w:t>Analyse CV complétée • Scores soft skills générés • Prêt pour fusion sources</w:t>
            </w:r>
          </w:p>
        </w:tc>
      </w:tr>
      <w:tr w14:paraId="18D74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D3B1CF">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7D4CE7">
            <w:pPr>
              <w:rPr>
                <w:rFonts w:hint="default" w:ascii="Times New Roman" w:hAnsi="Times New Roman" w:cs="Times New Roman"/>
              </w:rPr>
            </w:pPr>
            <w:r>
              <w:rPr>
                <w:rFonts w:hint="default" w:ascii="Times New Roman" w:hAnsi="Times New Roman" w:cs="Times New Roman"/>
              </w:rPr>
              <w:t>Entrée : texteCV (string) | Sortie : { cvScores: {communication, discipline, curiosity, collaboration, ownership, leadership}, analysisText, confidence }</w:t>
            </w:r>
          </w:p>
        </w:tc>
      </w:tr>
      <w:tr w14:paraId="2BEA2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A74D0A">
            <w:pPr>
              <w:rPr>
                <w:rFonts w:hint="default" w:ascii="Times New Roman" w:hAnsi="Times New Roman" w:cs="Times New Roman"/>
              </w:rPr>
            </w:pPr>
            <w:r>
              <w:rPr>
                <w:rFonts w:hint="default" w:ascii="Times New Roman" w:hAnsi="Times New Roman" w:cs="Times New Roman"/>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3A1A33">
            <w:pPr>
              <w:rPr>
                <w:rFonts w:hint="default" w:ascii="Times New Roman" w:hAnsi="Times New Roman" w:cs="Times New Roman"/>
              </w:rPr>
            </w:pPr>
            <w:r>
              <w:rPr>
                <w:rFonts w:hint="default" w:ascii="Times New Roman" w:hAnsi="Times New Roman" w:cs="Times New Roman"/>
              </w:rPr>
              <w:t>Modèle : llama3.2 • Endpoint local : localhost:11434 • Timeout : 30s • Prompt optimisé pour soft skills</w:t>
            </w:r>
          </w:p>
        </w:tc>
      </w:tr>
    </w:tbl>
    <w:p w14:paraId="7178D324">
      <w:pPr>
        <w:rPr>
          <w:rFonts w:hint="default" w:ascii="Times New Roman" w:hAnsi="Times New Roman" w:cs="Times New Roman"/>
        </w:rPr>
      </w:pPr>
    </w:p>
    <w:p w14:paraId="07F5A6FA">
      <w:pPr>
        <w:pStyle w:val="3"/>
        <w:rPr>
          <w:rFonts w:hint="default" w:ascii="Times New Roman" w:hAnsi="Times New Roman" w:cs="Times New Roman"/>
        </w:rPr>
      </w:pPr>
      <w:r>
        <w:rPr>
          <w:rFonts w:hint="default" w:ascii="Times New Roman" w:hAnsi="Times New Roman" w:cs="Times New Roman"/>
        </w:rPr>
        <w:t>UC-SS07 : Calculer scores PCM</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3F6C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5EA8D090">
            <w:pPr>
              <w:rPr>
                <w:rFonts w:hint="default" w:ascii="Times New Roman" w:hAnsi="Times New Roman" w:cs="Times New Roman"/>
                <w:color w:val="auto"/>
              </w:rPr>
            </w:pPr>
            <w:r>
              <w:rPr>
                <w:rFonts w:hint="default" w:ascii="Times New Roman" w:hAnsi="Times New Roman" w:cs="Times New Roman"/>
                <w:b/>
                <w:bCs/>
                <w:color w:val="auto"/>
                <w:sz w:val="22"/>
                <w:szCs w:val="22"/>
              </w:rPr>
              <w:t>Fiche UC-SS07</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2FC17DC9">
            <w:pPr>
              <w:rPr>
                <w:rFonts w:hint="default" w:ascii="Times New Roman" w:hAnsi="Times New Roman" w:cs="Times New Roman"/>
                <w:color w:val="auto"/>
              </w:rPr>
            </w:pPr>
            <w:r>
              <w:rPr>
                <w:rFonts w:hint="default" w:ascii="Times New Roman" w:hAnsi="Times New Roman" w:cs="Times New Roman"/>
                <w:b/>
                <w:bCs/>
                <w:color w:val="auto"/>
                <w:sz w:val="22"/>
                <w:szCs w:val="22"/>
              </w:rPr>
              <w:t>Calculer scores PCM</w:t>
            </w:r>
          </w:p>
        </w:tc>
      </w:tr>
      <w:tr w14:paraId="2DCC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45C6EB">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2F20EC">
            <w:pPr>
              <w:rPr>
                <w:rFonts w:hint="default" w:ascii="Times New Roman" w:hAnsi="Times New Roman" w:cs="Times New Roman"/>
              </w:rPr>
            </w:pPr>
            <w:r>
              <w:rPr>
                <w:rFonts w:hint="default" w:ascii="Times New Roman" w:hAnsi="Times New Roman" w:cs="Times New Roman"/>
              </w:rPr>
              <w:t>UC-SS07</w:t>
            </w:r>
          </w:p>
        </w:tc>
      </w:tr>
      <w:tr w14:paraId="09C9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E1575D">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316018">
            <w:pPr>
              <w:rPr>
                <w:rFonts w:hint="default" w:ascii="Times New Roman" w:hAnsi="Times New Roman" w:cs="Times New Roman"/>
              </w:rPr>
            </w:pPr>
            <w:r>
              <w:rPr>
                <w:rFonts w:hint="default" w:ascii="Times New Roman" w:hAnsi="Times New Roman" w:cs="Times New Roman"/>
              </w:rPr>
              <w:t>Calculer scores PCM</w:t>
            </w:r>
          </w:p>
        </w:tc>
      </w:tr>
      <w:tr w14:paraId="3682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EA956A">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C39664">
            <w:pPr>
              <w:rPr>
                <w:rFonts w:hint="default" w:ascii="Times New Roman" w:hAnsi="Times New Roman" w:cs="Times New Roman"/>
              </w:rPr>
            </w:pPr>
            <w:r>
              <w:rPr>
                <w:rFonts w:hint="default" w:ascii="Times New Roman" w:hAnsi="Times New Roman" w:cs="Times New Roman"/>
              </w:rPr>
              <w:t>Système Backend</w:t>
            </w:r>
          </w:p>
        </w:tc>
      </w:tr>
      <w:tr w14:paraId="16B5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26A7F13">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EA2C6E">
            <w:pPr>
              <w:rPr>
                <w:rFonts w:hint="default" w:ascii="Times New Roman" w:hAnsi="Times New Roman" w:cs="Times New Roman"/>
              </w:rPr>
            </w:pPr>
            <w:r>
              <w:rPr>
                <w:rFonts w:hint="default" w:ascii="Times New Roman" w:hAnsi="Times New Roman" w:cs="Times New Roman"/>
              </w:rPr>
              <w:t>Test PCM répondu (UC-SS0</w:t>
            </w:r>
            <w:r>
              <w:rPr>
                <w:rFonts w:hint="default" w:ascii="Times New Roman" w:hAnsi="Times New Roman" w:cs="Times New Roman"/>
                <w:lang w:val="fr-FR"/>
              </w:rPr>
              <w:t>5</w:t>
            </w:r>
            <w:r>
              <w:rPr>
                <w:rFonts w:hint="default" w:ascii="Times New Roman" w:hAnsi="Times New Roman" w:cs="Times New Roman"/>
              </w:rPr>
              <w:t>) • CV analysé optionnel (UC-SS</w:t>
            </w:r>
            <w:r>
              <w:rPr>
                <w:rFonts w:hint="default" w:ascii="Times New Roman" w:hAnsi="Times New Roman" w:cs="Times New Roman"/>
                <w:lang w:val="fr-FR"/>
              </w:rPr>
              <w:t>06</w:t>
            </w:r>
            <w:r>
              <w:rPr>
                <w:rFonts w:hint="default" w:ascii="Times New Roman" w:hAnsi="Times New Roman" w:cs="Times New Roman"/>
              </w:rPr>
              <w:t>) • GitHub analysé optionnel (UC-SS0</w:t>
            </w:r>
            <w:r>
              <w:rPr>
                <w:rFonts w:hint="default" w:ascii="Times New Roman" w:hAnsi="Times New Roman" w:cs="Times New Roman"/>
                <w:lang w:val="fr-FR"/>
              </w:rPr>
              <w:t>1</w:t>
            </w:r>
            <w:r>
              <w:rPr>
                <w:rFonts w:hint="default" w:ascii="Times New Roman" w:hAnsi="Times New Roman" w:cs="Times New Roman"/>
              </w:rPr>
              <w:t>)</w:t>
            </w:r>
          </w:p>
        </w:tc>
      </w:tr>
      <w:tr w14:paraId="1349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49E66E">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96819">
            <w:pPr>
              <w:rPr>
                <w:rFonts w:hint="default" w:ascii="Times New Roman" w:hAnsi="Times New Roman" w:cs="Times New Roman"/>
              </w:rPr>
            </w:pPr>
            <w:r>
              <w:rPr>
                <w:rFonts w:hint="default" w:ascii="Times New Roman" w:hAnsi="Times New Roman" w:cs="Times New Roman"/>
              </w:rPr>
              <w:t>Données de toutes sources disponibles</w:t>
            </w:r>
          </w:p>
        </w:tc>
      </w:tr>
      <w:tr w14:paraId="606E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E784EB">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71FCC6">
            <w:pPr>
              <w:rPr>
                <w:rFonts w:hint="default" w:ascii="Times New Roman" w:hAnsi="Times New Roman" w:cs="Times New Roman"/>
              </w:rPr>
            </w:pPr>
            <w:r>
              <w:rPr>
                <w:rFonts w:hint="default" w:ascii="Times New Roman" w:hAnsi="Times New Roman" w:cs="Times New Roman"/>
              </w:rPr>
              <w:t>1. Backend récupère réponses test PCM • 2. Fusion scores GitHub (si fourni) • 3. Fusion scores CV (si analysé) • 4. Calcul moyenne pondérée par source • 5. Normalisation 0-100 • 6. Enregistrement en BDD</w:t>
            </w:r>
          </w:p>
        </w:tc>
      </w:tr>
      <w:tr w14:paraId="21AB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393C13">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91D131">
            <w:pPr>
              <w:rPr>
                <w:rFonts w:hint="default" w:ascii="Times New Roman" w:hAnsi="Times New Roman" w:cs="Times New Roman"/>
              </w:rPr>
            </w:pPr>
            <w:r>
              <w:rPr>
                <w:rFonts w:hint="default" w:ascii="Times New Roman" w:hAnsi="Times New Roman" w:cs="Times New Roman"/>
              </w:rPr>
              <w:t>Scores PCM calculés et persistés • Prêt pour identification type dominant</w:t>
            </w:r>
          </w:p>
        </w:tc>
      </w:tr>
      <w:tr w14:paraId="2C3C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634ED4">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8A65DC">
            <w:pPr>
              <w:rPr>
                <w:rFonts w:hint="default" w:ascii="Times New Roman" w:hAnsi="Times New Roman" w:cs="Times New Roman"/>
              </w:rPr>
            </w:pPr>
            <w:r>
              <w:rPr>
                <w:rFonts w:hint="default" w:ascii="Times New Roman" w:hAnsi="Times New Roman" w:cs="Times New Roman"/>
              </w:rPr>
              <w:t>Entrée : { testScores, githubScores?, cvScores? } | Sortie : { finalScores: {...}, weights }</w:t>
            </w:r>
          </w:p>
        </w:tc>
      </w:tr>
      <w:tr w14:paraId="5C29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AE1A45">
            <w:pPr>
              <w:rPr>
                <w:rFonts w:hint="default" w:ascii="Times New Roman" w:hAnsi="Times New Roman" w:cs="Times New Roman"/>
              </w:rPr>
            </w:pPr>
            <w:r>
              <w:rPr>
                <w:rFonts w:hint="default" w:ascii="Times New Roman" w:hAnsi="Times New Roman" w:cs="Times New Roman"/>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2E4E2D">
            <w:pPr>
              <w:rPr>
                <w:rFonts w:hint="default" w:ascii="Times New Roman" w:hAnsi="Times New Roman" w:cs="Times New Roman"/>
              </w:rPr>
            </w:pPr>
            <w:r>
              <w:rPr>
                <w:rFonts w:hint="default" w:ascii="Times New Roman" w:hAnsi="Times New Roman" w:cs="Times New Roman"/>
              </w:rPr>
              <w:t>Pondération : Test 50% • GitHub 25% • CV 25% • Persistance BDD obligatoire</w:t>
            </w:r>
          </w:p>
        </w:tc>
      </w:tr>
    </w:tbl>
    <w:p w14:paraId="178585B8">
      <w:pPr>
        <w:rPr>
          <w:rFonts w:hint="default" w:ascii="Times New Roman" w:hAnsi="Times New Roman" w:cs="Times New Roman"/>
        </w:rPr>
      </w:pPr>
    </w:p>
    <w:p w14:paraId="1EB3BA65">
      <w:pPr>
        <w:pStyle w:val="3"/>
        <w:rPr>
          <w:rFonts w:hint="default" w:ascii="Times New Roman" w:hAnsi="Times New Roman" w:cs="Times New Roman"/>
        </w:rPr>
      </w:pPr>
      <w:r>
        <w:rPr>
          <w:rFonts w:hint="default" w:ascii="Times New Roman" w:hAnsi="Times New Roman" w:cs="Times New Roman"/>
        </w:rPr>
        <w:t>UC-SS08 : Identifier type dominant PCM</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2F16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3DBBCACE">
            <w:pPr>
              <w:rPr>
                <w:rFonts w:hint="default" w:ascii="Times New Roman" w:hAnsi="Times New Roman" w:cs="Times New Roman"/>
                <w:color w:val="auto"/>
              </w:rPr>
            </w:pPr>
            <w:r>
              <w:rPr>
                <w:rFonts w:hint="default" w:ascii="Times New Roman" w:hAnsi="Times New Roman" w:cs="Times New Roman"/>
                <w:b/>
                <w:bCs/>
                <w:color w:val="auto"/>
                <w:sz w:val="22"/>
                <w:szCs w:val="22"/>
              </w:rPr>
              <w:t>Fiche UC-SS08</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51F8BBFD">
            <w:pPr>
              <w:rPr>
                <w:rFonts w:hint="default" w:ascii="Times New Roman" w:hAnsi="Times New Roman" w:cs="Times New Roman"/>
                <w:color w:val="auto"/>
              </w:rPr>
            </w:pPr>
            <w:r>
              <w:rPr>
                <w:rFonts w:hint="default" w:ascii="Times New Roman" w:hAnsi="Times New Roman" w:cs="Times New Roman"/>
                <w:b/>
                <w:bCs/>
                <w:color w:val="auto"/>
                <w:sz w:val="22"/>
                <w:szCs w:val="22"/>
              </w:rPr>
              <w:t>Identifier type dominant PCM</w:t>
            </w:r>
          </w:p>
        </w:tc>
      </w:tr>
      <w:tr w14:paraId="7F87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D44ACB">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ED44D9">
            <w:pPr>
              <w:rPr>
                <w:rFonts w:hint="default" w:ascii="Times New Roman" w:hAnsi="Times New Roman" w:cs="Times New Roman"/>
              </w:rPr>
            </w:pPr>
            <w:r>
              <w:rPr>
                <w:rFonts w:hint="default" w:ascii="Times New Roman" w:hAnsi="Times New Roman" w:cs="Times New Roman"/>
              </w:rPr>
              <w:t>UC-SS08</w:t>
            </w:r>
          </w:p>
        </w:tc>
      </w:tr>
      <w:tr w14:paraId="2A75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65B1017">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A2D44">
            <w:pPr>
              <w:rPr>
                <w:rFonts w:hint="default" w:ascii="Times New Roman" w:hAnsi="Times New Roman" w:cs="Times New Roman"/>
              </w:rPr>
            </w:pPr>
            <w:r>
              <w:rPr>
                <w:rFonts w:hint="default" w:ascii="Times New Roman" w:hAnsi="Times New Roman" w:cs="Times New Roman"/>
              </w:rPr>
              <w:t>Identifier type dominant PCM</w:t>
            </w:r>
          </w:p>
        </w:tc>
      </w:tr>
      <w:tr w14:paraId="21E2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975055">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D171DA">
            <w:pPr>
              <w:rPr>
                <w:rFonts w:hint="default" w:ascii="Times New Roman" w:hAnsi="Times New Roman" w:cs="Times New Roman"/>
              </w:rPr>
            </w:pPr>
            <w:r>
              <w:rPr>
                <w:rFonts w:hint="default" w:ascii="Times New Roman" w:hAnsi="Times New Roman" w:cs="Times New Roman"/>
              </w:rPr>
              <w:t>Système Backend</w:t>
            </w:r>
          </w:p>
        </w:tc>
      </w:tr>
      <w:tr w14:paraId="3148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FDA9F2">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A0BEA2">
            <w:pPr>
              <w:rPr>
                <w:rFonts w:hint="default" w:ascii="Times New Roman" w:hAnsi="Times New Roman" w:cs="Times New Roman"/>
              </w:rPr>
            </w:pPr>
            <w:r>
              <w:rPr>
                <w:rFonts w:hint="default" w:ascii="Times New Roman" w:hAnsi="Times New Roman" w:cs="Times New Roman"/>
              </w:rPr>
              <w:t>Scores PCM calculés (UC-SS07)</w:t>
            </w:r>
          </w:p>
        </w:tc>
      </w:tr>
      <w:tr w14:paraId="1290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9F42C4">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A60ABA">
            <w:pPr>
              <w:rPr>
                <w:rFonts w:hint="default" w:ascii="Times New Roman" w:hAnsi="Times New Roman" w:cs="Times New Roman"/>
              </w:rPr>
            </w:pPr>
            <w:r>
              <w:rPr>
                <w:rFonts w:hint="default" w:ascii="Times New Roman" w:hAnsi="Times New Roman" w:cs="Times New Roman"/>
              </w:rPr>
              <w:t>Scores disponibles en BDD</w:t>
            </w:r>
          </w:p>
        </w:tc>
      </w:tr>
      <w:tr w14:paraId="3424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440C84">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F24E6C">
            <w:pPr>
              <w:rPr>
                <w:rFonts w:hint="default" w:ascii="Times New Roman" w:hAnsi="Times New Roman" w:cs="Times New Roman"/>
              </w:rPr>
            </w:pPr>
            <w:r>
              <w:rPr>
                <w:rFonts w:hint="default" w:ascii="Times New Roman" w:hAnsi="Times New Roman" w:cs="Times New Roman"/>
              </w:rPr>
              <w:t>1. Récupération scores normalisés • 2. Identification score max parmi 6 types • 3. Calcul écarts • 4. Génération profil type • 5. Enregistrement type dominant + secondaire • 6. Génération insight behaviour</w:t>
            </w:r>
          </w:p>
        </w:tc>
      </w:tr>
      <w:tr w14:paraId="1142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3E9C6C">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11665">
            <w:pPr>
              <w:rPr>
                <w:rFonts w:hint="default" w:ascii="Times New Roman" w:hAnsi="Times New Roman" w:cs="Times New Roman"/>
              </w:rPr>
            </w:pPr>
            <w:r>
              <w:rPr>
                <w:rFonts w:hint="default" w:ascii="Times New Roman" w:hAnsi="Times New Roman" w:cs="Times New Roman"/>
              </w:rPr>
              <w:t>Type dominant identifié • Profil créé • Prêt pour recommandations</w:t>
            </w:r>
          </w:p>
        </w:tc>
      </w:tr>
      <w:tr w14:paraId="7C550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4BF7EA">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8030D3">
            <w:pPr>
              <w:rPr>
                <w:rFonts w:hint="default" w:ascii="Times New Roman" w:hAnsi="Times New Roman" w:cs="Times New Roman"/>
              </w:rPr>
            </w:pPr>
            <w:r>
              <w:rPr>
                <w:rFonts w:hint="default" w:ascii="Times New Roman" w:hAnsi="Times New Roman" w:cs="Times New Roman"/>
              </w:rPr>
              <w:t>Entrée : finalScores | Sortie : { dominant: type, secondary: type, insights: text }</w:t>
            </w:r>
          </w:p>
        </w:tc>
      </w:tr>
      <w:tr w14:paraId="7C33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9A64C9">
            <w:pPr>
              <w:rPr>
                <w:rFonts w:hint="default" w:ascii="Times New Roman" w:hAnsi="Times New Roman" w:cs="Times New Roman"/>
              </w:rPr>
            </w:pPr>
            <w:r>
              <w:rPr>
                <w:rFonts w:hint="default" w:ascii="Times New Roman" w:hAnsi="Times New Roman" w:cs="Times New Roman"/>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6AE38C">
            <w:pPr>
              <w:rPr>
                <w:rFonts w:hint="default" w:ascii="Times New Roman" w:hAnsi="Times New Roman" w:cs="Times New Roman"/>
              </w:rPr>
            </w:pPr>
            <w:r>
              <w:rPr>
                <w:rFonts w:hint="default" w:ascii="Times New Roman" w:hAnsi="Times New Roman" w:cs="Times New Roman"/>
              </w:rPr>
              <w:t>6 types : Thinker, Harmonizer, Persister, Rebel, Promoter, Imaginer • Écarts min 10% pour primaire/secondaire</w:t>
            </w:r>
          </w:p>
        </w:tc>
      </w:tr>
    </w:tbl>
    <w:p w14:paraId="13EF1A66">
      <w:pPr>
        <w:rPr>
          <w:rFonts w:hint="default" w:ascii="Times New Roman" w:hAnsi="Times New Roman" w:cs="Times New Roman"/>
        </w:rPr>
      </w:pPr>
    </w:p>
    <w:p w14:paraId="58343DEF">
      <w:pPr>
        <w:pStyle w:val="3"/>
        <w:rPr>
          <w:rFonts w:hint="default" w:ascii="Times New Roman" w:hAnsi="Times New Roman" w:cs="Times New Roman"/>
        </w:rPr>
      </w:pPr>
      <w:r>
        <w:rPr>
          <w:rFonts w:hint="default" w:ascii="Times New Roman" w:hAnsi="Times New Roman" w:cs="Times New Roman"/>
        </w:rPr>
        <w:t>UC-SS09 : Générer recommandations comportementales</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7341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736E42A6">
            <w:pPr>
              <w:rPr>
                <w:rFonts w:hint="default" w:ascii="Times New Roman" w:hAnsi="Times New Roman" w:cs="Times New Roman"/>
                <w:color w:val="auto"/>
              </w:rPr>
            </w:pPr>
            <w:r>
              <w:rPr>
                <w:rFonts w:hint="default" w:ascii="Times New Roman" w:hAnsi="Times New Roman" w:cs="Times New Roman"/>
                <w:b/>
                <w:bCs/>
                <w:color w:val="auto"/>
                <w:sz w:val="22"/>
                <w:szCs w:val="22"/>
              </w:rPr>
              <w:t>Fiche UC-SS09</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3E1DC3F4">
            <w:pPr>
              <w:rPr>
                <w:rFonts w:hint="default" w:ascii="Times New Roman" w:hAnsi="Times New Roman" w:cs="Times New Roman"/>
                <w:color w:val="auto"/>
              </w:rPr>
            </w:pPr>
            <w:r>
              <w:rPr>
                <w:rFonts w:hint="default" w:ascii="Times New Roman" w:hAnsi="Times New Roman" w:cs="Times New Roman"/>
                <w:b/>
                <w:bCs/>
                <w:color w:val="auto"/>
                <w:sz w:val="22"/>
                <w:szCs w:val="22"/>
              </w:rPr>
              <w:t>Générer recommandations comportementales</w:t>
            </w:r>
          </w:p>
        </w:tc>
      </w:tr>
      <w:tr w14:paraId="0139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C54DDE8">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E5A0DE">
            <w:pPr>
              <w:rPr>
                <w:rFonts w:hint="default" w:ascii="Times New Roman" w:hAnsi="Times New Roman" w:cs="Times New Roman"/>
              </w:rPr>
            </w:pPr>
            <w:r>
              <w:rPr>
                <w:rFonts w:hint="default" w:ascii="Times New Roman" w:hAnsi="Times New Roman" w:cs="Times New Roman"/>
              </w:rPr>
              <w:t>UC-SS09</w:t>
            </w:r>
          </w:p>
        </w:tc>
      </w:tr>
      <w:tr w14:paraId="41AA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EC8E6C">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BD9EA4">
            <w:pPr>
              <w:rPr>
                <w:rFonts w:hint="default" w:ascii="Times New Roman" w:hAnsi="Times New Roman" w:cs="Times New Roman"/>
              </w:rPr>
            </w:pPr>
            <w:r>
              <w:rPr>
                <w:rFonts w:hint="default" w:ascii="Times New Roman" w:hAnsi="Times New Roman" w:cs="Times New Roman"/>
              </w:rPr>
              <w:t>Générer recommandations comportementales</w:t>
            </w:r>
          </w:p>
        </w:tc>
      </w:tr>
      <w:tr w14:paraId="35F2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1481844">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52C20F">
            <w:pPr>
              <w:rPr>
                <w:rFonts w:hint="default" w:ascii="Times New Roman" w:hAnsi="Times New Roman" w:cs="Times New Roman"/>
              </w:rPr>
            </w:pPr>
            <w:r>
              <w:rPr>
                <w:rFonts w:hint="default" w:ascii="Times New Roman" w:hAnsi="Times New Roman" w:cs="Times New Roman"/>
              </w:rPr>
              <w:t>Système Backend (n8n + LLM)</w:t>
            </w:r>
          </w:p>
        </w:tc>
      </w:tr>
      <w:tr w14:paraId="5BA3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3760BD">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41AFF5">
            <w:pPr>
              <w:rPr>
                <w:rFonts w:hint="default" w:ascii="Times New Roman" w:hAnsi="Times New Roman" w:cs="Times New Roman"/>
              </w:rPr>
            </w:pPr>
            <w:r>
              <w:rPr>
                <w:rFonts w:hint="default" w:ascii="Times New Roman" w:hAnsi="Times New Roman" w:cs="Times New Roman"/>
              </w:rPr>
              <w:t>Type dominant identifié (UC-SS08) • Scores détaillés disponibles</w:t>
            </w:r>
          </w:p>
        </w:tc>
      </w:tr>
      <w:tr w14:paraId="15DA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BC6B7F">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18AA08">
            <w:pPr>
              <w:rPr>
                <w:rFonts w:hint="default" w:ascii="Times New Roman" w:hAnsi="Times New Roman" w:cs="Times New Roman"/>
              </w:rPr>
            </w:pPr>
            <w:r>
              <w:rPr>
                <w:rFonts w:hint="default" w:ascii="Times New Roman" w:hAnsi="Times New Roman" w:cs="Times New Roman"/>
              </w:rPr>
              <w:t>Profil PCM complet</w:t>
            </w:r>
          </w:p>
        </w:tc>
      </w:tr>
      <w:tr w14:paraId="0010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EAF900">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47A64">
            <w:pPr>
              <w:rPr>
                <w:rFonts w:hint="default" w:ascii="Times New Roman" w:hAnsi="Times New Roman" w:cs="Times New Roman"/>
              </w:rPr>
            </w:pPr>
            <w:r>
              <w:rPr>
                <w:rFonts w:hint="default" w:ascii="Times New Roman" w:hAnsi="Times New Roman" w:cs="Times New Roman"/>
              </w:rPr>
              <w:t>1. Appel n8n pour génération recommandations • 2. Ollama llama3.2 génère texte personnalisé • 3. Structuration par thème (force, développement, collaboration) • 4. Liaison formations recommandées • 5. Enregistrement en BDD</w:t>
            </w:r>
          </w:p>
        </w:tc>
      </w:tr>
      <w:tr w14:paraId="4597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802317">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51CD13">
            <w:pPr>
              <w:rPr>
                <w:rFonts w:hint="default" w:ascii="Times New Roman" w:hAnsi="Times New Roman" w:cs="Times New Roman"/>
              </w:rPr>
            </w:pPr>
            <w:r>
              <w:rPr>
                <w:rFonts w:hint="default" w:ascii="Times New Roman" w:hAnsi="Times New Roman" w:cs="Times New Roman"/>
              </w:rPr>
              <w:t>Recommandations générées et persistées • Affichage possible au frontend</w:t>
            </w:r>
          </w:p>
        </w:tc>
      </w:tr>
      <w:tr w14:paraId="701D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F84A65">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1AC3B0">
            <w:pPr>
              <w:rPr>
                <w:rFonts w:hint="default" w:ascii="Times New Roman" w:hAnsi="Times New Roman" w:cs="Times New Roman"/>
              </w:rPr>
            </w:pPr>
            <w:r>
              <w:rPr>
                <w:rFonts w:hint="default" w:ascii="Times New Roman" w:hAnsi="Times New Roman" w:cs="Times New Roman"/>
              </w:rPr>
              <w:t>Entrée : { typeId, scores } | Sortie : { recommendations: [...], trainings: [...] }</w:t>
            </w:r>
          </w:p>
        </w:tc>
      </w:tr>
      <w:tr w14:paraId="240E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95B7E6">
            <w:pPr>
              <w:rPr>
                <w:rFonts w:hint="default" w:ascii="Times New Roman" w:hAnsi="Times New Roman" w:cs="Times New Roman"/>
              </w:rPr>
            </w:pPr>
            <w:r>
              <w:rPr>
                <w:rFonts w:hint="default" w:ascii="Times New Roman" w:hAnsi="Times New Roman" w:cs="Times New Roman"/>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9C7826">
            <w:pPr>
              <w:rPr>
                <w:rFonts w:hint="default" w:ascii="Times New Roman" w:hAnsi="Times New Roman" w:cs="Times New Roman"/>
              </w:rPr>
            </w:pPr>
            <w:r>
              <w:rPr>
                <w:rFonts w:hint="default" w:ascii="Times New Roman" w:hAnsi="Times New Roman" w:cs="Times New Roman"/>
              </w:rPr>
              <w:t>Génération &lt; 5s • Stockage persistant • Lien avec catalog formations</w:t>
            </w:r>
          </w:p>
        </w:tc>
      </w:tr>
    </w:tbl>
    <w:p w14:paraId="29551BD1">
      <w:pPr>
        <w:rPr>
          <w:rFonts w:hint="default" w:ascii="Times New Roman" w:hAnsi="Times New Roman" w:cs="Times New Roman"/>
        </w:rPr>
      </w:pPr>
    </w:p>
    <w:p w14:paraId="3ADEFA61">
      <w:pPr>
        <w:pStyle w:val="3"/>
        <w:rPr>
          <w:rFonts w:hint="default" w:ascii="Times New Roman" w:hAnsi="Times New Roman" w:cs="Times New Roman"/>
        </w:rPr>
      </w:pPr>
      <w:r>
        <w:rPr>
          <w:rFonts w:hint="default" w:ascii="Times New Roman" w:hAnsi="Times New Roman" w:cs="Times New Roman"/>
        </w:rPr>
        <w:t>UC-SS10 : Consulter profil PCM complet</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4E24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3B38B755">
            <w:pPr>
              <w:rPr>
                <w:rFonts w:hint="default" w:ascii="Times New Roman" w:hAnsi="Times New Roman" w:cs="Times New Roman"/>
                <w:color w:val="auto"/>
              </w:rPr>
            </w:pPr>
            <w:r>
              <w:rPr>
                <w:rFonts w:hint="default" w:ascii="Times New Roman" w:hAnsi="Times New Roman" w:cs="Times New Roman"/>
                <w:b/>
                <w:bCs/>
                <w:color w:val="auto"/>
                <w:sz w:val="22"/>
                <w:szCs w:val="22"/>
              </w:rPr>
              <w:t>Fiche UC-SS10</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79572AE2">
            <w:pPr>
              <w:rPr>
                <w:rFonts w:hint="default" w:ascii="Times New Roman" w:hAnsi="Times New Roman" w:cs="Times New Roman"/>
                <w:color w:val="auto"/>
              </w:rPr>
            </w:pPr>
            <w:r>
              <w:rPr>
                <w:rFonts w:hint="default" w:ascii="Times New Roman" w:hAnsi="Times New Roman" w:cs="Times New Roman"/>
                <w:b/>
                <w:bCs/>
                <w:color w:val="auto"/>
                <w:sz w:val="22"/>
                <w:szCs w:val="22"/>
              </w:rPr>
              <w:t>Consulter profil PCM complet</w:t>
            </w:r>
          </w:p>
        </w:tc>
      </w:tr>
      <w:tr w14:paraId="7E0C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3126A64">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DE43C2">
            <w:pPr>
              <w:rPr>
                <w:rFonts w:hint="default" w:ascii="Times New Roman" w:hAnsi="Times New Roman" w:cs="Times New Roman"/>
              </w:rPr>
            </w:pPr>
            <w:r>
              <w:rPr>
                <w:rFonts w:hint="default" w:ascii="Times New Roman" w:hAnsi="Times New Roman" w:cs="Times New Roman"/>
              </w:rPr>
              <w:t>UC-SS10</w:t>
            </w:r>
          </w:p>
        </w:tc>
      </w:tr>
      <w:tr w14:paraId="7383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D90C19">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5A1E4D">
            <w:pPr>
              <w:rPr>
                <w:rFonts w:hint="default" w:ascii="Times New Roman" w:hAnsi="Times New Roman" w:cs="Times New Roman"/>
              </w:rPr>
            </w:pPr>
            <w:r>
              <w:rPr>
                <w:rFonts w:hint="default" w:ascii="Times New Roman" w:hAnsi="Times New Roman" w:cs="Times New Roman"/>
              </w:rPr>
              <w:t>Consulter profil PCM complet</w:t>
            </w:r>
          </w:p>
        </w:tc>
      </w:tr>
      <w:tr w14:paraId="4D3B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9012C4">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62BBF0">
            <w:pPr>
              <w:rPr>
                <w:rFonts w:hint="default" w:ascii="Times New Roman" w:hAnsi="Times New Roman" w:cs="Times New Roman"/>
              </w:rPr>
            </w:pPr>
            <w:r>
              <w:rPr>
                <w:rFonts w:hint="default" w:ascii="Times New Roman" w:hAnsi="Times New Roman" w:cs="Times New Roman"/>
              </w:rPr>
              <w:t>Employé</w:t>
            </w:r>
          </w:p>
        </w:tc>
      </w:tr>
      <w:tr w14:paraId="3967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89F805">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3AF5EC">
            <w:pPr>
              <w:rPr>
                <w:rFonts w:hint="default" w:ascii="Times New Roman" w:hAnsi="Times New Roman" w:cs="Times New Roman"/>
              </w:rPr>
            </w:pPr>
            <w:r>
              <w:rPr>
                <w:rFonts w:hint="default" w:ascii="Times New Roman" w:hAnsi="Times New Roman" w:cs="Times New Roman"/>
              </w:rPr>
              <w:t>Profile PCM créé et validé</w:t>
            </w:r>
          </w:p>
        </w:tc>
      </w:tr>
      <w:tr w14:paraId="7680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EE099D">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4E0AE2">
            <w:pPr>
              <w:rPr>
                <w:rFonts w:hint="default" w:ascii="Times New Roman" w:hAnsi="Times New Roman" w:cs="Times New Roman"/>
              </w:rPr>
            </w:pPr>
            <w:r>
              <w:rPr>
                <w:rFonts w:hint="default" w:ascii="Times New Roman" w:hAnsi="Times New Roman" w:cs="Times New Roman"/>
              </w:rPr>
              <w:t>L'employé accède à son profil complet depuis le tableau de bord</w:t>
            </w:r>
          </w:p>
        </w:tc>
      </w:tr>
      <w:tr w14:paraId="3F5A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5F9BD3">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E02195">
            <w:pPr>
              <w:numPr>
                <w:ilvl w:val="0"/>
                <w:numId w:val="8"/>
              </w:numPr>
              <w:rPr>
                <w:rFonts w:hint="default" w:ascii="Times New Roman" w:hAnsi="Times New Roman" w:cs="Times New Roman"/>
              </w:rPr>
            </w:pPr>
            <w:r>
              <w:rPr>
                <w:rFonts w:hint="default" w:ascii="Times New Roman" w:hAnsi="Times New Roman" w:cs="Times New Roman"/>
              </w:rPr>
              <w:t>Affichage radar scores (6 dimensions) • 2. Affichage type dominant + secondaire • 3. Affichage description comportement</w:t>
            </w:r>
            <w:r>
              <w:rPr>
                <w:rFonts w:hint="default" w:ascii="Times New Roman" w:hAnsi="Times New Roman" w:cs="Times New Roman"/>
                <w:lang w:val="fr-FR"/>
              </w:rPr>
              <w:t xml:space="preserve"> </w:t>
            </w:r>
            <w:r>
              <w:rPr>
                <w:rFonts w:hint="default" w:ascii="Times New Roman" w:hAnsi="Times New Roman" w:cs="Times New Roman"/>
              </w:rPr>
              <w:t xml:space="preserve">• </w:t>
            </w:r>
            <w:r>
              <w:rPr>
                <w:rFonts w:hint="default" w:ascii="Times New Roman" w:hAnsi="Times New Roman" w:cs="Times New Roman"/>
                <w:lang w:val="fr-FR"/>
              </w:rPr>
              <w:t xml:space="preserve">4 Affichage PieChart des scores des skills et pourcentages </w:t>
            </w:r>
            <w:r>
              <w:rPr>
                <w:rFonts w:hint="default" w:ascii="Times New Roman" w:hAnsi="Times New Roman" w:cs="Times New Roman"/>
              </w:rPr>
              <w:t xml:space="preserve">• </w:t>
            </w:r>
            <w:r>
              <w:rPr>
                <w:rFonts w:hint="default" w:ascii="Times New Roman" w:hAnsi="Times New Roman" w:cs="Times New Roman"/>
                <w:lang w:val="fr-FR"/>
              </w:rPr>
              <w:t>5</w:t>
            </w:r>
            <w:r>
              <w:rPr>
                <w:rFonts w:hint="default" w:ascii="Times New Roman" w:hAnsi="Times New Roman" w:cs="Times New Roman"/>
              </w:rPr>
              <w:t xml:space="preserve">. Affichage recommandations • </w:t>
            </w:r>
            <w:r>
              <w:rPr>
                <w:rFonts w:hint="default" w:ascii="Times New Roman" w:hAnsi="Times New Roman" w:cs="Times New Roman"/>
                <w:lang w:val="fr-FR"/>
              </w:rPr>
              <w:t>6</w:t>
            </w:r>
            <w:r>
              <w:rPr>
                <w:rFonts w:hint="default" w:ascii="Times New Roman" w:hAnsi="Times New Roman" w:cs="Times New Roman"/>
              </w:rPr>
              <w:t xml:space="preserve">. Affichage formations liées • </w:t>
            </w:r>
            <w:r>
              <w:rPr>
                <w:rFonts w:hint="default" w:ascii="Times New Roman" w:hAnsi="Times New Roman" w:cs="Times New Roman"/>
                <w:lang w:val="fr-FR"/>
              </w:rPr>
              <w:t>7</w:t>
            </w:r>
            <w:r>
              <w:rPr>
                <w:rFonts w:hint="default" w:ascii="Times New Roman" w:hAnsi="Times New Roman" w:cs="Times New Roman"/>
              </w:rPr>
              <w:t>. Historique évolution disponible</w:t>
            </w:r>
          </w:p>
        </w:tc>
      </w:tr>
      <w:tr w14:paraId="3456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51CD191">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D99088">
            <w:pPr>
              <w:rPr>
                <w:rFonts w:hint="default" w:ascii="Times New Roman" w:hAnsi="Times New Roman" w:cs="Times New Roman"/>
              </w:rPr>
            </w:pPr>
            <w:r>
              <w:rPr>
                <w:rFonts w:hint="default" w:ascii="Times New Roman" w:hAnsi="Times New Roman" w:cs="Times New Roman"/>
              </w:rPr>
              <w:t>Profil consultable • Recommandations visibles • Formations accessibles</w:t>
            </w:r>
          </w:p>
        </w:tc>
      </w:tr>
      <w:tr w14:paraId="162F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155522">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AD21C2">
            <w:pPr>
              <w:rPr>
                <w:rFonts w:hint="default" w:ascii="Times New Roman" w:hAnsi="Times New Roman" w:cs="Times New Roman"/>
              </w:rPr>
            </w:pPr>
            <w:r>
              <w:rPr>
                <w:rFonts w:hint="default" w:ascii="Times New Roman" w:hAnsi="Times New Roman" w:cs="Times New Roman"/>
              </w:rPr>
              <w:t>Entrée : userId | Sortie : CompleteProfileDTO</w:t>
            </w:r>
          </w:p>
        </w:tc>
      </w:tr>
    </w:tbl>
    <w:p w14:paraId="4183E8C4">
      <w:pPr>
        <w:rPr>
          <w:rFonts w:hint="default" w:ascii="Times New Roman" w:hAnsi="Times New Roman" w:cs="Times New Roman"/>
        </w:rPr>
      </w:pPr>
    </w:p>
    <w:p w14:paraId="41B6497C">
      <w:pPr>
        <w:rPr>
          <w:rFonts w:hint="default" w:ascii="Times New Roman" w:hAnsi="Times New Roman" w:cs="Times New Roman"/>
        </w:rPr>
      </w:pPr>
    </w:p>
    <w:p w14:paraId="48688D49">
      <w:pPr>
        <w:rPr>
          <w:rFonts w:hint="default" w:ascii="Times New Roman" w:hAnsi="Times New Roman" w:cs="Times New Roman"/>
        </w:rPr>
      </w:pPr>
    </w:p>
    <w:p w14:paraId="17E01741">
      <w:pPr>
        <w:pStyle w:val="3"/>
        <w:rPr>
          <w:rFonts w:hint="default" w:ascii="Times New Roman" w:hAnsi="Times New Roman" w:cs="Times New Roman"/>
        </w:rPr>
      </w:pPr>
      <w:r>
        <w:rPr>
          <w:rFonts w:hint="default" w:ascii="Times New Roman" w:hAnsi="Times New Roman" w:cs="Times New Roman"/>
        </w:rPr>
        <w:t>UC-SS11 : Voir historique tests</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37C7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1E8A9DC8">
            <w:pPr>
              <w:rPr>
                <w:rFonts w:hint="default" w:ascii="Times New Roman" w:hAnsi="Times New Roman" w:cs="Times New Roman"/>
                <w:color w:val="auto"/>
              </w:rPr>
            </w:pPr>
            <w:r>
              <w:rPr>
                <w:rFonts w:hint="default" w:ascii="Times New Roman" w:hAnsi="Times New Roman" w:cs="Times New Roman"/>
                <w:b/>
                <w:bCs/>
                <w:color w:val="auto"/>
                <w:sz w:val="22"/>
                <w:szCs w:val="22"/>
              </w:rPr>
              <w:t>Fiche UC-SS11</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1DE2B5C3">
            <w:pPr>
              <w:rPr>
                <w:rFonts w:hint="default" w:ascii="Times New Roman" w:hAnsi="Times New Roman" w:cs="Times New Roman"/>
                <w:color w:val="auto"/>
              </w:rPr>
            </w:pPr>
            <w:r>
              <w:rPr>
                <w:rFonts w:hint="default" w:ascii="Times New Roman" w:hAnsi="Times New Roman" w:cs="Times New Roman"/>
                <w:b/>
                <w:bCs/>
                <w:color w:val="auto"/>
                <w:sz w:val="22"/>
                <w:szCs w:val="22"/>
              </w:rPr>
              <w:t>Voir historique tests</w:t>
            </w:r>
          </w:p>
        </w:tc>
      </w:tr>
      <w:tr w14:paraId="6A9E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C38020B">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10C2DC">
            <w:pPr>
              <w:rPr>
                <w:rFonts w:hint="default" w:ascii="Times New Roman" w:hAnsi="Times New Roman" w:cs="Times New Roman"/>
              </w:rPr>
            </w:pPr>
            <w:r>
              <w:rPr>
                <w:rFonts w:hint="default" w:ascii="Times New Roman" w:hAnsi="Times New Roman" w:cs="Times New Roman"/>
              </w:rPr>
              <w:t>UC-SS11</w:t>
            </w:r>
          </w:p>
        </w:tc>
      </w:tr>
      <w:tr w14:paraId="50A7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C9B895">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617710">
            <w:pPr>
              <w:rPr>
                <w:rFonts w:hint="default" w:ascii="Times New Roman" w:hAnsi="Times New Roman" w:cs="Times New Roman"/>
              </w:rPr>
            </w:pPr>
            <w:r>
              <w:rPr>
                <w:rFonts w:hint="default" w:ascii="Times New Roman" w:hAnsi="Times New Roman" w:cs="Times New Roman"/>
              </w:rPr>
              <w:t>Voir historique tests</w:t>
            </w:r>
          </w:p>
        </w:tc>
      </w:tr>
      <w:tr w14:paraId="279C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312644">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B84AC9">
            <w:pPr>
              <w:rPr>
                <w:rFonts w:hint="default" w:ascii="Times New Roman" w:hAnsi="Times New Roman" w:cs="Times New Roman"/>
              </w:rPr>
            </w:pPr>
            <w:r>
              <w:rPr>
                <w:rFonts w:hint="default" w:ascii="Times New Roman" w:hAnsi="Times New Roman" w:cs="Times New Roman"/>
              </w:rPr>
              <w:t>Employé</w:t>
            </w:r>
          </w:p>
        </w:tc>
      </w:tr>
      <w:tr w14:paraId="78193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122249">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AE1CFA">
            <w:pPr>
              <w:rPr>
                <w:rFonts w:hint="default" w:ascii="Times New Roman" w:hAnsi="Times New Roman" w:cs="Times New Roman"/>
              </w:rPr>
            </w:pPr>
            <w:r>
              <w:rPr>
                <w:rFonts w:hint="default" w:ascii="Times New Roman" w:hAnsi="Times New Roman" w:cs="Times New Roman"/>
              </w:rPr>
              <w:t>Plusieurs tests complétés</w:t>
            </w:r>
          </w:p>
        </w:tc>
      </w:tr>
      <w:tr w14:paraId="53F0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01B996">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94DD8C">
            <w:pPr>
              <w:rPr>
                <w:rFonts w:hint="default" w:ascii="Times New Roman" w:hAnsi="Times New Roman" w:cs="Times New Roman"/>
              </w:rPr>
            </w:pPr>
            <w:r>
              <w:rPr>
                <w:rFonts w:hint="default" w:ascii="Times New Roman" w:hAnsi="Times New Roman" w:cs="Times New Roman"/>
              </w:rPr>
              <w:t>L'employé clique sur "Historique PCM"</w:t>
            </w:r>
          </w:p>
        </w:tc>
      </w:tr>
      <w:tr w14:paraId="6DAD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A967C84">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FB28D">
            <w:pPr>
              <w:rPr>
                <w:rFonts w:hint="default" w:ascii="Times New Roman" w:hAnsi="Times New Roman" w:cs="Times New Roman"/>
              </w:rPr>
            </w:pPr>
            <w:r>
              <w:rPr>
                <w:rFonts w:hint="default" w:ascii="Times New Roman" w:hAnsi="Times New Roman" w:cs="Times New Roman"/>
              </w:rPr>
              <w:t>1. Affichage timeline tests précédents • 2. Date et score pour chaque test • 3. Comparaison évolution scores • 4. Affichage graphique progression • 5. Possibilité retour à un profil ancien</w:t>
            </w:r>
          </w:p>
        </w:tc>
      </w:tr>
      <w:tr w14:paraId="0757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839AD71">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944C84">
            <w:pPr>
              <w:rPr>
                <w:rFonts w:hint="default" w:ascii="Times New Roman" w:hAnsi="Times New Roman" w:cs="Times New Roman"/>
              </w:rPr>
            </w:pPr>
            <w:r>
              <w:rPr>
                <w:rFonts w:hint="default" w:ascii="Times New Roman" w:hAnsi="Times New Roman" w:cs="Times New Roman"/>
              </w:rPr>
              <w:t>Historique consultable • Évolution tracée</w:t>
            </w:r>
          </w:p>
        </w:tc>
      </w:tr>
      <w:tr w14:paraId="337F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14C60A">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0E25A5">
            <w:pPr>
              <w:rPr>
                <w:rFonts w:hint="default" w:ascii="Times New Roman" w:hAnsi="Times New Roman" w:cs="Times New Roman"/>
              </w:rPr>
            </w:pPr>
            <w:r>
              <w:rPr>
                <w:rFonts w:hint="default" w:ascii="Times New Roman" w:hAnsi="Times New Roman" w:cs="Times New Roman"/>
              </w:rPr>
              <w:t>Entrée : userId | Sortie : List&lt;HistoryDTO&gt;</w:t>
            </w:r>
          </w:p>
        </w:tc>
      </w:tr>
    </w:tbl>
    <w:p w14:paraId="4CD0DBE7">
      <w:pPr>
        <w:rPr>
          <w:rFonts w:hint="default" w:ascii="Times New Roman" w:hAnsi="Times New Roman" w:cs="Times New Roman"/>
        </w:rPr>
      </w:pPr>
    </w:p>
    <w:p w14:paraId="7763E22A">
      <w:pPr>
        <w:pStyle w:val="3"/>
        <w:rPr>
          <w:rFonts w:hint="default" w:ascii="Times New Roman" w:hAnsi="Times New Roman" w:cs="Times New Roman"/>
        </w:rPr>
      </w:pPr>
      <w:r>
        <w:rPr>
          <w:rFonts w:hint="default" w:ascii="Times New Roman" w:hAnsi="Times New Roman" w:cs="Times New Roman"/>
        </w:rPr>
        <w:t>UC-SS12 : Valider analyse PCM</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5604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19D75F5D">
            <w:pPr>
              <w:rPr>
                <w:rFonts w:hint="default" w:ascii="Times New Roman" w:hAnsi="Times New Roman" w:cs="Times New Roman"/>
                <w:color w:val="auto"/>
              </w:rPr>
            </w:pPr>
            <w:r>
              <w:rPr>
                <w:rFonts w:hint="default" w:ascii="Times New Roman" w:hAnsi="Times New Roman" w:cs="Times New Roman"/>
                <w:b/>
                <w:bCs/>
                <w:color w:val="auto"/>
                <w:sz w:val="22"/>
                <w:szCs w:val="22"/>
              </w:rPr>
              <w:t>Fiche UC-SS12</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0E5741C4">
            <w:pPr>
              <w:rPr>
                <w:rFonts w:hint="default" w:ascii="Times New Roman" w:hAnsi="Times New Roman" w:cs="Times New Roman"/>
                <w:color w:val="auto"/>
              </w:rPr>
            </w:pPr>
            <w:r>
              <w:rPr>
                <w:rFonts w:hint="default" w:ascii="Times New Roman" w:hAnsi="Times New Roman" w:cs="Times New Roman"/>
                <w:b/>
                <w:bCs/>
                <w:color w:val="auto"/>
                <w:sz w:val="22"/>
                <w:szCs w:val="22"/>
              </w:rPr>
              <w:t>Valider analyse PCM</w:t>
            </w:r>
          </w:p>
        </w:tc>
      </w:tr>
      <w:tr w14:paraId="5748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57290B">
            <w:pPr>
              <w:rPr>
                <w:rFonts w:hint="default" w:ascii="Times New Roman" w:hAnsi="Times New Roman" w:cs="Times New Roman"/>
              </w:rPr>
            </w:pPr>
            <w:r>
              <w:rPr>
                <w:rFonts w:hint="default" w:ascii="Times New Roman" w:hAnsi="Times New Roman" w:cs="Times New Roman"/>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602F0E">
            <w:pPr>
              <w:rPr>
                <w:rFonts w:hint="default" w:ascii="Times New Roman" w:hAnsi="Times New Roman" w:cs="Times New Roman"/>
              </w:rPr>
            </w:pPr>
            <w:r>
              <w:rPr>
                <w:rFonts w:hint="default" w:ascii="Times New Roman" w:hAnsi="Times New Roman" w:cs="Times New Roman"/>
              </w:rPr>
              <w:t>UC-SS12</w:t>
            </w:r>
          </w:p>
        </w:tc>
      </w:tr>
      <w:tr w14:paraId="0CB1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29057A">
            <w:pPr>
              <w:rPr>
                <w:rFonts w:hint="default" w:ascii="Times New Roman" w:hAnsi="Times New Roman" w:cs="Times New Roman"/>
              </w:rPr>
            </w:pPr>
            <w:r>
              <w:rPr>
                <w:rFonts w:hint="default" w:ascii="Times New Roman" w:hAnsi="Times New Roman" w:cs="Times New Roman"/>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56A642">
            <w:pPr>
              <w:rPr>
                <w:rFonts w:hint="default" w:ascii="Times New Roman" w:hAnsi="Times New Roman" w:cs="Times New Roman"/>
              </w:rPr>
            </w:pPr>
            <w:r>
              <w:rPr>
                <w:rFonts w:hint="default" w:ascii="Times New Roman" w:hAnsi="Times New Roman" w:cs="Times New Roman"/>
              </w:rPr>
              <w:t>Valider analyse PCM</w:t>
            </w:r>
          </w:p>
        </w:tc>
      </w:tr>
      <w:tr w14:paraId="5EF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66C440">
            <w:pPr>
              <w:rPr>
                <w:rFonts w:hint="default" w:ascii="Times New Roman" w:hAnsi="Times New Roman" w:cs="Times New Roman"/>
              </w:rPr>
            </w:pPr>
            <w:r>
              <w:rPr>
                <w:rFonts w:hint="default" w:ascii="Times New Roman" w:hAnsi="Times New Roman" w:cs="Times New Roman"/>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813C67">
            <w:pPr>
              <w:rPr>
                <w:rFonts w:hint="default" w:ascii="Times New Roman" w:hAnsi="Times New Roman" w:cs="Times New Roman"/>
              </w:rPr>
            </w:pPr>
            <w:r>
              <w:rPr>
                <w:rFonts w:hint="default" w:ascii="Times New Roman" w:hAnsi="Times New Roman" w:cs="Times New Roman"/>
              </w:rPr>
              <w:t>Administrateur</w:t>
            </w:r>
          </w:p>
        </w:tc>
      </w:tr>
      <w:tr w14:paraId="3CA4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ADFDC3A">
            <w:pPr>
              <w:rPr>
                <w:rFonts w:hint="default" w:ascii="Times New Roman" w:hAnsi="Times New Roman" w:cs="Times New Roman"/>
              </w:rPr>
            </w:pPr>
            <w:r>
              <w:rPr>
                <w:rFonts w:hint="default" w:ascii="Times New Roman" w:hAnsi="Times New Roman" w:cs="Times New Roman"/>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F787C9">
            <w:pPr>
              <w:rPr>
                <w:rFonts w:hint="default" w:ascii="Times New Roman" w:hAnsi="Times New Roman" w:cs="Times New Roman"/>
              </w:rPr>
            </w:pPr>
            <w:r>
              <w:rPr>
                <w:rFonts w:hint="default" w:ascii="Times New Roman" w:hAnsi="Times New Roman" w:cs="Times New Roman"/>
              </w:rPr>
              <w:t>Analyse PCM complétée (UC-SS09) • Statut "EN_ATTENTE_VALIDATION"</w:t>
            </w:r>
          </w:p>
        </w:tc>
      </w:tr>
      <w:tr w14:paraId="5F60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51DF8A">
            <w:pPr>
              <w:rPr>
                <w:rFonts w:hint="default" w:ascii="Times New Roman" w:hAnsi="Times New Roman" w:cs="Times New Roman"/>
              </w:rPr>
            </w:pPr>
            <w:r>
              <w:rPr>
                <w:rFonts w:hint="default" w:ascii="Times New Roman" w:hAnsi="Times New Roman" w:cs="Times New Roman"/>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084A10">
            <w:pPr>
              <w:rPr>
                <w:rFonts w:hint="default" w:ascii="Times New Roman" w:hAnsi="Times New Roman" w:cs="Times New Roman"/>
              </w:rPr>
            </w:pPr>
            <w:r>
              <w:rPr>
                <w:rFonts w:hint="default" w:ascii="Times New Roman" w:hAnsi="Times New Roman" w:cs="Times New Roman"/>
              </w:rPr>
              <w:t>L'admin accède à la queue validation depuis le dashboard</w:t>
            </w:r>
          </w:p>
        </w:tc>
      </w:tr>
      <w:tr w14:paraId="2C26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206B42">
            <w:pPr>
              <w:rPr>
                <w:rFonts w:hint="default" w:ascii="Times New Roman" w:hAnsi="Times New Roman" w:cs="Times New Roman"/>
              </w:rPr>
            </w:pPr>
            <w:r>
              <w:rPr>
                <w:rFonts w:hint="default" w:ascii="Times New Roman" w:hAnsi="Times New Roman" w:cs="Times New Roman"/>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C119D2">
            <w:pPr>
              <w:rPr>
                <w:rFonts w:hint="default" w:ascii="Times New Roman" w:hAnsi="Times New Roman" w:cs="Times New Roman"/>
              </w:rPr>
            </w:pPr>
            <w:r>
              <w:rPr>
                <w:rFonts w:hint="default" w:ascii="Times New Roman" w:hAnsi="Times New Roman" w:cs="Times New Roman"/>
              </w:rPr>
              <w:t>1. Affichage résultats PCM attendant validation • 2. Admin consulte profil employé • 3. Admin revoit scores et recommandations • 4. Validation ou rejet • 5. Si validation : statut "VALIDÉ", notification employé • 6. Si rejet : retour pour retest</w:t>
            </w:r>
          </w:p>
        </w:tc>
      </w:tr>
      <w:tr w14:paraId="0399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96DE45">
            <w:pPr>
              <w:rPr>
                <w:rFonts w:hint="default" w:ascii="Times New Roman" w:hAnsi="Times New Roman" w:cs="Times New Roman"/>
              </w:rPr>
            </w:pPr>
            <w:r>
              <w:rPr>
                <w:rFonts w:hint="default" w:ascii="Times New Roman" w:hAnsi="Times New Roman" w:cs="Times New Roman"/>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AAA124">
            <w:pPr>
              <w:rPr>
                <w:rFonts w:hint="default" w:ascii="Times New Roman" w:hAnsi="Times New Roman" w:cs="Times New Roman"/>
              </w:rPr>
            </w:pPr>
            <w:r>
              <w:rPr>
                <w:rFonts w:hint="default" w:ascii="Times New Roman" w:hAnsi="Times New Roman" w:cs="Times New Roman"/>
              </w:rPr>
              <w:t>Profil PCM validé et accessible employé • Ou rejeté avec feedback</w:t>
            </w:r>
          </w:p>
        </w:tc>
      </w:tr>
      <w:tr w14:paraId="0B03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4D808D">
            <w:pPr>
              <w:rPr>
                <w:rFonts w:hint="default" w:ascii="Times New Roman" w:hAnsi="Times New Roman" w:cs="Times New Roman"/>
              </w:rPr>
            </w:pPr>
            <w:r>
              <w:rPr>
                <w:rFonts w:hint="default" w:ascii="Times New Roman" w:hAnsi="Times New Roman" w:cs="Times New Roman"/>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186843">
            <w:pPr>
              <w:rPr>
                <w:rFonts w:hint="default" w:ascii="Times New Roman" w:hAnsi="Times New Roman" w:cs="Times New Roman"/>
              </w:rPr>
            </w:pPr>
            <w:r>
              <w:rPr>
                <w:rFonts w:hint="default" w:ascii="Times New Roman" w:hAnsi="Times New Roman" w:cs="Times New Roman"/>
              </w:rPr>
              <w:t>Entrée : profileId, adminDecision | Sortie : UpdatedProfileDTO</w:t>
            </w:r>
          </w:p>
        </w:tc>
      </w:tr>
    </w:tbl>
    <w:p w14:paraId="40973E8F">
      <w:pPr>
        <w:pStyle w:val="4"/>
        <w:numPr>
          <w:ilvl w:val="0"/>
          <w:numId w:val="9"/>
        </w:numPr>
        <w:jc w:val="left"/>
        <w:rPr>
          <w:rFonts w:hint="default" w:ascii="Times New Roman" w:hAnsi="Times New Roman" w:eastAsia="SimSun" w:cs="Times New Roman"/>
          <w:color w:val="4F81BD" w:themeColor="accent1"/>
          <w:sz w:val="24"/>
          <w:szCs w:val="24"/>
          <w:lang w:val="fr-FR"/>
          <w14:textFill>
            <w14:solidFill>
              <w14:schemeClr w14:val="accent1"/>
            </w14:solidFill>
          </w14:textFill>
        </w:rPr>
      </w:pPr>
      <w:r>
        <w:rPr>
          <w:rFonts w:hint="default" w:ascii="Times New Roman" w:hAnsi="Times New Roman" w:eastAsia="SimSun" w:cs="Times New Roman"/>
          <w:color w:val="1F497D" w:themeColor="text2"/>
          <w:sz w:val="24"/>
          <w:szCs w:val="24"/>
          <w14:textFill>
            <w14:solidFill>
              <w14:schemeClr w14:val="tx2"/>
            </w14:solidFill>
          </w14:textFill>
        </w:rPr>
        <w:t xml:space="preserve">Module </w:t>
      </w:r>
      <w:r>
        <w:rPr>
          <w:rFonts w:hint="default" w:ascii="Times New Roman" w:hAnsi="Times New Roman" w:eastAsia="SimSun" w:cs="Times New Roman"/>
          <w:color w:val="1F497D" w:themeColor="text2"/>
          <w:sz w:val="24"/>
          <w:szCs w:val="24"/>
          <w:lang w:val="fr-FR"/>
          <w14:textFill>
            <w14:solidFill>
              <w14:schemeClr w14:val="tx2"/>
            </w14:solidFill>
          </w14:textFill>
        </w:rPr>
        <w:t>Hard</w:t>
      </w:r>
      <w:r>
        <w:rPr>
          <w:rFonts w:hint="default" w:ascii="Times New Roman" w:hAnsi="Times New Roman" w:eastAsia="SimSun" w:cs="Times New Roman"/>
          <w:color w:val="1F497D" w:themeColor="text2"/>
          <w:sz w:val="24"/>
          <w:szCs w:val="24"/>
          <w14:textFill>
            <w14:solidFill>
              <w14:schemeClr w14:val="tx2"/>
            </w14:solidFill>
          </w14:textFill>
        </w:rPr>
        <w:t xml:space="preserve">Skills </w:t>
      </w:r>
      <w:r>
        <w:rPr>
          <w:rFonts w:hint="default" w:ascii="Times New Roman" w:hAnsi="Times New Roman" w:eastAsia="SimSun" w:cs="Times New Roman"/>
          <w:color w:val="1F497D" w:themeColor="text2"/>
          <w:sz w:val="24"/>
          <w:szCs w:val="24"/>
          <w:lang w:val="fr-FR"/>
          <w14:textFill>
            <w14:solidFill>
              <w14:schemeClr w14:val="tx2"/>
            </w14:solidFill>
          </w14:textFill>
        </w:rPr>
        <w:t xml:space="preserve"> </w:t>
      </w:r>
      <w:r>
        <w:rPr>
          <w:rFonts w:hint="default" w:ascii="Times New Roman" w:hAnsi="Times New Roman" w:eastAsia="SimSun" w:cs="Times New Roman"/>
          <w:color w:val="4F81BD" w:themeColor="accent1"/>
          <w:sz w:val="24"/>
          <w:szCs w:val="24"/>
          <w:lang w:val="fr-FR"/>
          <w14:textFill>
            <w14:solidFill>
              <w14:schemeClr w14:val="accent1"/>
            </w14:solidFill>
          </w14:textFill>
        </w:rPr>
        <w:t xml:space="preserve"> </w:t>
      </w:r>
    </w:p>
    <w:p w14:paraId="250BA4BB">
      <w:pPr>
        <w:numPr>
          <w:numId w:val="0"/>
        </w:numPr>
        <w:rPr>
          <w:rFonts w:hint="default"/>
          <w:highlight w:val="yellow"/>
          <w:lang w:val="fr-FR"/>
        </w:rPr>
      </w:pPr>
      <w:r>
        <w:rPr>
          <w:rFonts w:hint="default"/>
          <w:highlight w:val="yellow"/>
          <w:lang w:val="fr-FR"/>
        </w:rPr>
        <w:t>UC hard skills</w:t>
      </w:r>
    </w:p>
    <w:p w14:paraId="08480DD9">
      <w:pPr>
        <w:rPr>
          <w:rFonts w:hint="default" w:ascii="Times New Roman" w:hAnsi="Times New Roman" w:cs="Times New Roman"/>
          <w:b/>
          <w:bCs/>
          <w:color w:val="1F497D" w:themeColor="text2"/>
          <w:lang w:val="fr-FR"/>
          <w14:textFill>
            <w14:solidFill>
              <w14:schemeClr w14:val="tx2"/>
            </w14:solidFill>
          </w14:textFill>
        </w:rPr>
      </w:pPr>
    </w:p>
    <w:p w14:paraId="164DC5E5">
      <w:pPr>
        <w:numPr>
          <w:numId w:val="0"/>
        </w:numPr>
        <w:spacing w:line="240" w:lineRule="auto"/>
        <w:rPr>
          <w:rFonts w:hint="default" w:ascii="Times New Roman" w:hAnsi="Times New Roman" w:cs="Times New Roman"/>
          <w:b/>
          <w:bCs/>
          <w:color w:val="1F497D" w:themeColor="text2"/>
          <w14:textFill>
            <w14:solidFill>
              <w14:schemeClr w14:val="tx2"/>
            </w14:solidFill>
          </w14:textFill>
        </w:rPr>
      </w:pPr>
      <w:r>
        <w:rPr>
          <w:rFonts w:hint="default" w:ascii="Times New Roman" w:hAnsi="Times New Roman" w:cs="Times New Roman"/>
          <w:b/>
          <w:bCs/>
          <w:color w:val="1F497D" w:themeColor="text2"/>
          <w:lang w:val="fr-FR"/>
          <w14:textFill>
            <w14:solidFill>
              <w14:schemeClr w14:val="tx2"/>
            </w14:solidFill>
          </w14:textFill>
        </w:rPr>
        <w:t>C.</w:t>
      </w:r>
      <w:r>
        <w:rPr>
          <w:rFonts w:hint="default" w:ascii="Times New Roman" w:hAnsi="Times New Roman" w:cs="Times New Roman"/>
          <w:b/>
          <w:bCs/>
          <w:color w:val="1F497D" w:themeColor="text2"/>
          <w14:textFill>
            <w14:solidFill>
              <w14:schemeClr w14:val="tx2"/>
            </w14:solidFill>
          </w14:textFill>
        </w:rPr>
        <w:t>Module Formations et Recommandations</w:t>
      </w:r>
    </w:p>
    <w:p w14:paraId="584760AD">
      <w:pPr>
        <w:spacing w:after="240"/>
        <w:rPr>
          <w:rFonts w:hint="default" w:ascii="Times New Roman" w:hAnsi="Times New Roman" w:cs="Times New Roman"/>
          <w:b/>
          <w:bCs/>
          <w:color w:val="1F497D" w:themeColor="text2"/>
          <w14:textFill>
            <w14:solidFill>
              <w14:schemeClr w14:val="tx2"/>
            </w14:solidFill>
          </w14:textFill>
        </w:rPr>
      </w:pPr>
      <w:r>
        <w:t>Ce module couvre l'ensemble du processus d'évaluation des compétences comportementales via</w:t>
      </w:r>
      <w:r>
        <w:rPr>
          <w:rFonts w:hint="default"/>
          <w:lang w:val="fr-FR"/>
        </w:rPr>
        <w:t xml:space="preserve"> Github API ,CV et </w:t>
      </w:r>
      <w:r>
        <w:t xml:space="preserve"> le </w:t>
      </w:r>
      <w:r>
        <w:rPr>
          <w:rFonts w:hint="default"/>
          <w:lang w:val="fr-FR"/>
        </w:rPr>
        <w:t>Test</w:t>
      </w:r>
      <w:r>
        <w:t xml:space="preserve"> PCM (Process Communication Model), de la passation du test jusqu'à la validation par l'administrateur.</w:t>
      </w:r>
    </w:p>
    <w:p w14:paraId="071415E1">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UC-F01 : Générer recommandation IA</w:t>
      </w:r>
    </w:p>
    <w:p w14:paraId="10DE7105">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UC-F02 : Consulter recommandations</w:t>
      </w:r>
    </w:p>
    <w:p w14:paraId="1AC3D108">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UC-F03 : S'inscrire à formation</w:t>
      </w:r>
    </w:p>
    <w:p w14:paraId="37443F91">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UC-F04 : Suivre progression</w:t>
      </w:r>
    </w:p>
    <w:p w14:paraId="7A4971E5">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UC-F05 : Évaluer formation</w:t>
      </w:r>
    </w:p>
    <w:p w14:paraId="2C539A67">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UC-F06 : Consulter catalogue</w:t>
      </w:r>
    </w:p>
    <w:p w14:paraId="649C6E5B">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UC-F07 : Assigner formation</w:t>
      </w:r>
    </w:p>
    <w:p w14:paraId="31DDE9BF">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UC-F08 : Créer ticket Jira</w:t>
      </w:r>
    </w:p>
    <w:p w14:paraId="793008FA">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UC-F09 : Obtenir certification</w:t>
      </w:r>
    </w:p>
    <w:p w14:paraId="554869E5">
      <w:pPr>
        <w:numPr>
          <w:ilvl w:val="0"/>
          <w:numId w:val="10"/>
        </w:numPr>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UC-F10 : Mettre à jour statut formation</w:t>
      </w:r>
    </w:p>
    <w:p w14:paraId="3C55E63C">
      <w:pPr>
        <w:pStyle w:val="3"/>
      </w:pPr>
      <w:r>
        <w:t>UC-F01 : Générer recommandation IA</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7316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3DB6DD33">
            <w:pPr>
              <w:rPr>
                <w:rFonts w:hint="default" w:ascii="Times New Roman" w:hAnsi="Times New Roman" w:cs="Times New Roman"/>
                <w:color w:val="auto"/>
              </w:rPr>
            </w:pPr>
            <w:r>
              <w:rPr>
                <w:rFonts w:hint="default" w:ascii="Times New Roman" w:hAnsi="Times New Roman" w:cs="Times New Roman"/>
                <w:b/>
                <w:bCs/>
                <w:color w:val="auto"/>
                <w:sz w:val="22"/>
                <w:szCs w:val="22"/>
              </w:rPr>
              <w:t>Fiche UC-F01</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17C28140">
            <w:pPr>
              <w:rPr>
                <w:rFonts w:hint="default" w:ascii="Times New Roman" w:hAnsi="Times New Roman" w:cs="Times New Roman"/>
                <w:color w:val="auto"/>
              </w:rPr>
            </w:pPr>
            <w:r>
              <w:rPr>
                <w:rFonts w:hint="default" w:ascii="Times New Roman" w:hAnsi="Times New Roman" w:cs="Times New Roman"/>
                <w:b/>
                <w:bCs/>
                <w:color w:val="auto"/>
                <w:sz w:val="22"/>
                <w:szCs w:val="22"/>
              </w:rPr>
              <w:t>Générer recommandation IA</w:t>
            </w:r>
          </w:p>
        </w:tc>
      </w:tr>
      <w:tr w14:paraId="08B0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5CAE0D">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CF8C1D">
            <w:r>
              <w:t>UC-F01</w:t>
            </w:r>
          </w:p>
        </w:tc>
      </w:tr>
      <w:tr w14:paraId="50AC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7478BA">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03EA32">
            <w:r>
              <w:t>Générer recommandation IA</w:t>
            </w:r>
          </w:p>
        </w:tc>
      </w:tr>
      <w:tr w14:paraId="1426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96D37E">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288E9C">
            <w:r>
              <w:t>Système Backend (LLM)</w:t>
            </w:r>
          </w:p>
        </w:tc>
      </w:tr>
      <w:tr w14:paraId="6AB0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51C9D4">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0F20FE">
            <w:r>
              <w:t>Profil PCM validé (UC-SS12)</w:t>
            </w:r>
          </w:p>
        </w:tc>
      </w:tr>
      <w:tr w14:paraId="622D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9328E0">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78EF70">
            <w:r>
              <w:t>Déclenché après validation profil</w:t>
            </w:r>
          </w:p>
        </w:tc>
      </w:tr>
      <w:tr w14:paraId="7594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4DFA14">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361F78">
            <w:r>
              <w:t>1. Ollama analyse profil PCM • 2. Récupération scores employé • 3. Matching avec catalog formations • 4. Génération priorité recommandations • 5. Enregistrement en BDD</w:t>
            </w:r>
          </w:p>
        </w:tc>
      </w:tr>
      <w:tr w14:paraId="6E3D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79DB167">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223B51">
            <w:r>
              <w:t>Recommandations IA générées et prêtes consultation</w:t>
            </w:r>
          </w:p>
        </w:tc>
      </w:tr>
      <w:tr w14:paraId="2067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2797B4">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DE8517">
            <w:r>
              <w:t>Entrée : profileId | Sortie : List&lt;RecommendationDTO&gt;</w:t>
            </w:r>
          </w:p>
        </w:tc>
      </w:tr>
    </w:tbl>
    <w:p w14:paraId="345D8E79"/>
    <w:p w14:paraId="4DE68DDA">
      <w:pPr>
        <w:pStyle w:val="3"/>
      </w:pPr>
      <w:r>
        <w:t>UC-F02 : Consulter recommandations</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7F95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2307471B">
            <w:pPr>
              <w:rPr>
                <w:color w:val="auto"/>
              </w:rPr>
            </w:pPr>
            <w:r>
              <w:rPr>
                <w:b/>
                <w:bCs/>
                <w:color w:val="auto"/>
                <w:sz w:val="22"/>
                <w:szCs w:val="22"/>
              </w:rPr>
              <w:t>Fiche UC-F02</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55765242">
            <w:pPr>
              <w:rPr>
                <w:color w:val="auto"/>
              </w:rPr>
            </w:pPr>
            <w:r>
              <w:rPr>
                <w:b/>
                <w:bCs/>
                <w:color w:val="auto"/>
                <w:sz w:val="22"/>
                <w:szCs w:val="22"/>
              </w:rPr>
              <w:t>Consulter recommandations</w:t>
            </w:r>
          </w:p>
        </w:tc>
      </w:tr>
      <w:tr w14:paraId="51CF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E34E715">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C542B4">
            <w:r>
              <w:t>UC-F02</w:t>
            </w:r>
          </w:p>
        </w:tc>
      </w:tr>
      <w:tr w14:paraId="0EC6A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AE4F258">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3BB9E9">
            <w:r>
              <w:t>Consulter recommandations</w:t>
            </w:r>
          </w:p>
        </w:tc>
      </w:tr>
      <w:tr w14:paraId="47B8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2B21E3">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5F3EE7">
            <w:r>
              <w:t>Employé</w:t>
            </w:r>
          </w:p>
        </w:tc>
      </w:tr>
      <w:tr w14:paraId="19D5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F3561B">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BCE2D0">
            <w:r>
              <w:t>Recommandations IA générées (UC-F01)</w:t>
            </w:r>
          </w:p>
        </w:tc>
      </w:tr>
      <w:tr w14:paraId="1C04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B1A8AB6">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EA59B6">
            <w:r>
              <w:t>L'employé accède à la section "Mes Formations Recommandées"</w:t>
            </w:r>
          </w:p>
        </w:tc>
      </w:tr>
      <w:tr w14:paraId="2C83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40BFF5">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84FBA">
            <w:r>
              <w:t>1. Affichage liste formations recommandées • 2. Tri par priorité/pertinence • 3. Détails formation (durée, modalité, objectifs) • 4. Bouton inscription • 5. Consultation prérequis</w:t>
            </w:r>
          </w:p>
        </w:tc>
      </w:tr>
      <w:tr w14:paraId="5F48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DDD02C">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8F4282">
            <w:r>
              <w:t>Recommandations consultées • Prêtes pour inscription</w:t>
            </w:r>
          </w:p>
        </w:tc>
      </w:tr>
      <w:tr w14:paraId="4391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80067BE">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83F4DE">
            <w:r>
              <w:t>Entrée : userId | Sortie : List&lt;FormationDTO&gt;</w:t>
            </w:r>
          </w:p>
        </w:tc>
      </w:tr>
    </w:tbl>
    <w:p w14:paraId="21108D20"/>
    <w:p w14:paraId="6D0CF12E">
      <w:pPr>
        <w:pStyle w:val="3"/>
      </w:pPr>
      <w:r>
        <w:t>UC-F03 : S'inscrire à formation</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72B6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72E53DD0">
            <w:pPr>
              <w:rPr>
                <w:color w:val="auto"/>
              </w:rPr>
            </w:pPr>
            <w:r>
              <w:rPr>
                <w:b/>
                <w:bCs/>
                <w:color w:val="auto"/>
                <w:sz w:val="22"/>
                <w:szCs w:val="22"/>
              </w:rPr>
              <w:t>Fiche UC-F03</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40B73CA5">
            <w:pPr>
              <w:rPr>
                <w:color w:val="auto"/>
              </w:rPr>
            </w:pPr>
            <w:r>
              <w:rPr>
                <w:b/>
                <w:bCs/>
                <w:color w:val="auto"/>
                <w:sz w:val="22"/>
                <w:szCs w:val="22"/>
              </w:rPr>
              <w:t>S'inscrire à formation</w:t>
            </w:r>
          </w:p>
        </w:tc>
      </w:tr>
      <w:tr w14:paraId="7877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D34A22">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4643C6">
            <w:r>
              <w:t>UC-F03</w:t>
            </w:r>
          </w:p>
        </w:tc>
      </w:tr>
      <w:tr w14:paraId="0BFBD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9ABA0A">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90985C">
            <w:r>
              <w:t>S'inscrire à formation</w:t>
            </w:r>
          </w:p>
        </w:tc>
      </w:tr>
      <w:tr w14:paraId="3A66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127787">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483490">
            <w:r>
              <w:t>Employé</w:t>
            </w:r>
          </w:p>
        </w:tc>
      </w:tr>
      <w:tr w14:paraId="0751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7B6A57">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5E9796">
            <w:r>
              <w:t>Formation consultée et disponible</w:t>
            </w:r>
          </w:p>
        </w:tc>
      </w:tr>
      <w:tr w14:paraId="367D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BB1F85">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69EAA4">
            <w:r>
              <w:t>L'employé clique sur "M'inscrire"</w:t>
            </w:r>
          </w:p>
        </w:tc>
      </w:tr>
      <w:tr w14:paraId="4FA9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7178DF">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28981F">
            <w:r>
              <w:t>1. Vérification places disponibles • 2. Vérification prérequis • 3. Confirmation inscription • 4. Enregistrement en BDD • 5. Notification manager • 6. Notification formation</w:t>
            </w:r>
          </w:p>
        </w:tc>
      </w:tr>
      <w:tr w14:paraId="1B38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E43727A">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B40628">
            <w:r>
              <w:t>Employé inscrit • Statut "INSCRIT" • Accès contenu formation</w:t>
            </w:r>
          </w:p>
        </w:tc>
      </w:tr>
      <w:tr w14:paraId="415B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6C9310">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D027EB">
            <w:r>
              <w:t>Entrée : {userId, formationId} | Sortie : EnrollmentDTO</w:t>
            </w:r>
          </w:p>
        </w:tc>
      </w:tr>
    </w:tbl>
    <w:p w14:paraId="5F801C69"/>
    <w:p w14:paraId="7E8B2A9C">
      <w:pPr>
        <w:pStyle w:val="3"/>
      </w:pPr>
      <w:r>
        <w:t>UC-F04 : Suivre progression</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62B4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0060566D">
            <w:pPr>
              <w:rPr>
                <w:color w:val="auto"/>
              </w:rPr>
            </w:pPr>
            <w:r>
              <w:rPr>
                <w:b/>
                <w:bCs/>
                <w:color w:val="auto"/>
                <w:sz w:val="22"/>
                <w:szCs w:val="22"/>
              </w:rPr>
              <w:t>Fiche UC-F04</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0DD5082B">
            <w:pPr>
              <w:rPr>
                <w:color w:val="auto"/>
              </w:rPr>
            </w:pPr>
            <w:r>
              <w:rPr>
                <w:b/>
                <w:bCs/>
                <w:color w:val="auto"/>
                <w:sz w:val="22"/>
                <w:szCs w:val="22"/>
              </w:rPr>
              <w:t>Suivre progression</w:t>
            </w:r>
          </w:p>
        </w:tc>
      </w:tr>
      <w:tr w14:paraId="7853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3C132B1">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0F0959">
            <w:r>
              <w:t>UC-F04</w:t>
            </w:r>
          </w:p>
        </w:tc>
      </w:tr>
      <w:tr w14:paraId="4E4F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524F23">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AA9773">
            <w:r>
              <w:t>Suivre progression</w:t>
            </w:r>
          </w:p>
        </w:tc>
      </w:tr>
      <w:tr w14:paraId="166A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D6BE4E">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E95BCB">
            <w:r>
              <w:t>Employé</w:t>
            </w:r>
          </w:p>
        </w:tc>
      </w:tr>
      <w:tr w14:paraId="443E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22A5FD9">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837AF3">
            <w:r>
              <w:t>Inscrit à formation (UC-F03)</w:t>
            </w:r>
          </w:p>
        </w:tc>
      </w:tr>
      <w:tr w14:paraId="1A43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381CA2">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7407DA">
            <w:r>
              <w:t>Employé consulte son dashboard formations</w:t>
            </w:r>
          </w:p>
        </w:tc>
      </w:tr>
      <w:tr w14:paraId="6943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3265E18">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8B26AE">
            <w:r>
              <w:t>1. Affichage liste formations suivies • 2. Barre progression pour chaque • 3. Module actuel affiché • 4. Quiz/évaluations intégrés • 5. Sauvegarde automatique • 6. Historique consultation</w:t>
            </w:r>
          </w:p>
        </w:tc>
      </w:tr>
      <w:tr w14:paraId="7AE3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2BECF5">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E5AEAF">
            <w:r>
              <w:t>Progression suivie en temps réel • Données persistées</w:t>
            </w:r>
          </w:p>
        </w:tc>
      </w:tr>
      <w:tr w14:paraId="1253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712E5D">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923809">
            <w:r>
              <w:t>Entrée : userId | Sortie : List&lt;ProgressDTO&gt;</w:t>
            </w:r>
          </w:p>
        </w:tc>
      </w:tr>
    </w:tbl>
    <w:p w14:paraId="6085AC52"/>
    <w:p w14:paraId="600E88A0">
      <w:pPr>
        <w:pStyle w:val="3"/>
      </w:pPr>
      <w:r>
        <w:t>UC-F05 : Évaluer formation</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420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3EC80E5C">
            <w:pPr>
              <w:rPr>
                <w:color w:val="auto"/>
              </w:rPr>
            </w:pPr>
            <w:r>
              <w:rPr>
                <w:b/>
                <w:bCs/>
                <w:color w:val="auto"/>
                <w:sz w:val="22"/>
                <w:szCs w:val="22"/>
              </w:rPr>
              <w:t>Fiche UC-F05</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523D6132">
            <w:pPr>
              <w:rPr>
                <w:color w:val="auto"/>
              </w:rPr>
            </w:pPr>
            <w:r>
              <w:rPr>
                <w:b/>
                <w:bCs/>
                <w:color w:val="auto"/>
                <w:sz w:val="22"/>
                <w:szCs w:val="22"/>
              </w:rPr>
              <w:t>Évaluer formation</w:t>
            </w:r>
          </w:p>
        </w:tc>
      </w:tr>
      <w:tr w14:paraId="4D2B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90DB28">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74206A">
            <w:r>
              <w:t>UC-F05</w:t>
            </w:r>
          </w:p>
        </w:tc>
      </w:tr>
      <w:tr w14:paraId="6DB8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39A7202">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17A4FF">
            <w:r>
              <w:t>Évaluer formation</w:t>
            </w:r>
          </w:p>
        </w:tc>
      </w:tr>
      <w:tr w14:paraId="47A9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7BB583">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62519A">
            <w:r>
              <w:t>Employé</w:t>
            </w:r>
          </w:p>
        </w:tc>
      </w:tr>
      <w:tr w14:paraId="3B66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55C58E">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DA5943">
            <w:r>
              <w:t>Formation complétée (100%)</w:t>
            </w:r>
          </w:p>
        </w:tc>
      </w:tr>
      <w:tr w14:paraId="0347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CEF35B7">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E37D9A">
            <w:r>
              <w:t>Système propose évaluation après complétion</w:t>
            </w:r>
          </w:p>
        </w:tc>
      </w:tr>
      <w:tr w14:paraId="36F6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9A56C8D">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FCF535">
            <w:r>
              <w:t>1. Formulaire évaluation : note globale (1-5 ⭐), qualité contenu, pertinence pro, commentaire • 2. Remplissage par employé • 3. Soumission • 4. Enregistrement en BDD • 5. Mise à jour moyenne formation • 6. Notification RH si note &lt; 3/5</w:t>
            </w:r>
          </w:p>
        </w:tc>
      </w:tr>
      <w:tr w14:paraId="4C80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9FFED6">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9ECBC">
            <w:r>
              <w:t>Évaluation enregistrée • Moyenne formation mise à jour</w:t>
            </w:r>
          </w:p>
        </w:tc>
      </w:tr>
      <w:tr w14:paraId="565A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97E991">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398C91">
            <w:r>
              <w:t>Entrée : {formationId, note, commentaire} | Sortie : EvaluationDTO</w:t>
            </w:r>
          </w:p>
        </w:tc>
      </w:tr>
      <w:tr w14:paraId="1C21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57268B4">
            <w:r>
              <w:rPr>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86B267">
            <w:r>
              <w:t>Évaluation anonyme (agrégée) • Analytics pour amélioration</w:t>
            </w:r>
          </w:p>
        </w:tc>
      </w:tr>
    </w:tbl>
    <w:p w14:paraId="1D3DD3BE"/>
    <w:p w14:paraId="12E1A2F0">
      <w:pPr>
        <w:pStyle w:val="3"/>
      </w:pPr>
      <w:r>
        <w:t>UC-F06 : Consulter catalogue</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0EEE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62CE1FB5">
            <w:pPr>
              <w:rPr>
                <w:color w:val="auto"/>
              </w:rPr>
            </w:pPr>
            <w:r>
              <w:rPr>
                <w:b/>
                <w:bCs/>
                <w:color w:val="auto"/>
                <w:sz w:val="22"/>
                <w:szCs w:val="22"/>
              </w:rPr>
              <w:t>Fiche UC-F06</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4404EA57">
            <w:pPr>
              <w:rPr>
                <w:color w:val="auto"/>
              </w:rPr>
            </w:pPr>
            <w:r>
              <w:rPr>
                <w:b/>
                <w:bCs/>
                <w:color w:val="auto"/>
                <w:sz w:val="22"/>
                <w:szCs w:val="22"/>
              </w:rPr>
              <w:t>Consulter catalogue</w:t>
            </w:r>
          </w:p>
        </w:tc>
      </w:tr>
      <w:tr w14:paraId="6088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1B0B9E">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B0924A">
            <w:r>
              <w:t>UC-F06</w:t>
            </w:r>
          </w:p>
        </w:tc>
      </w:tr>
      <w:tr w14:paraId="39DB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2A440CC">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713550">
            <w:r>
              <w:t>Consulter catalogue</w:t>
            </w:r>
          </w:p>
        </w:tc>
      </w:tr>
      <w:tr w14:paraId="5754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2F6BCB">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9AB4B8">
            <w:r>
              <w:t>Employé, RH</w:t>
            </w:r>
          </w:p>
        </w:tc>
      </w:tr>
      <w:tr w14:paraId="2B9B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18CDA3">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E013A7">
            <w:r>
              <w:t>Utilisateur authentifié</w:t>
            </w:r>
          </w:p>
        </w:tc>
      </w:tr>
      <w:tr w14:paraId="6B66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566557">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661BEE">
            <w:r>
              <w:t>Accès à l'onglet "Catalogue Formations"</w:t>
            </w:r>
          </w:p>
        </w:tc>
      </w:tr>
      <w:tr w14:paraId="7CE6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6DD82E">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E62B48">
            <w:r>
              <w:t>1. Affichage catalogue complet • 2. Filtres : catégorie, niveau, durée, modalité • 3. Application filtres • 4. Affichage formations filtrées • 5. Consultation détails / inscription</w:t>
            </w:r>
          </w:p>
        </w:tc>
      </w:tr>
      <w:tr w14:paraId="6CF0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62DA86">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386916">
            <w:r>
              <w:t>Catalogue consulté • Filtres appliqués</w:t>
            </w:r>
          </w:p>
        </w:tc>
      </w:tr>
      <w:tr w14:paraId="4907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D4E0F8">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AB401A">
            <w:r>
              <w:t>Entrée : filtres{} | Sortie : List&lt;FormationDTO&gt;</w:t>
            </w:r>
          </w:p>
        </w:tc>
      </w:tr>
    </w:tbl>
    <w:p w14:paraId="66D2ED8E"/>
    <w:p w14:paraId="4D35EA5D">
      <w:pPr>
        <w:pStyle w:val="3"/>
      </w:pPr>
      <w:r>
        <w:t>UC-F07 : Assigner formation</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3C5D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6C1C82E1">
            <w:pPr>
              <w:rPr>
                <w:color w:val="auto"/>
              </w:rPr>
            </w:pPr>
            <w:r>
              <w:rPr>
                <w:b/>
                <w:bCs/>
                <w:color w:val="auto"/>
                <w:sz w:val="22"/>
                <w:szCs w:val="22"/>
              </w:rPr>
              <w:t>Fiche UC-F07</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5DECC9E1">
            <w:pPr>
              <w:rPr>
                <w:color w:val="auto"/>
              </w:rPr>
            </w:pPr>
            <w:r>
              <w:rPr>
                <w:b/>
                <w:bCs/>
                <w:color w:val="auto"/>
                <w:sz w:val="22"/>
                <w:szCs w:val="22"/>
              </w:rPr>
              <w:t>Assigner formation</w:t>
            </w:r>
          </w:p>
        </w:tc>
      </w:tr>
      <w:tr w14:paraId="012D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0083A2">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94DD7B">
            <w:r>
              <w:t>UC-F07</w:t>
            </w:r>
          </w:p>
        </w:tc>
      </w:tr>
      <w:tr w14:paraId="06485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1D56C3">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A2EDC">
            <w:r>
              <w:t>Assigner formation</w:t>
            </w:r>
          </w:p>
        </w:tc>
      </w:tr>
      <w:tr w14:paraId="3FDD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9CBC8C">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6DDCBB">
            <w:r>
              <w:t>RH / Manager</w:t>
            </w:r>
          </w:p>
        </w:tc>
      </w:tr>
      <w:tr w14:paraId="7CDA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D20213">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20A970">
            <w:r>
              <w:t>Rôle RH/MANAGER • Employé existant</w:t>
            </w:r>
          </w:p>
        </w:tc>
      </w:tr>
      <w:tr w14:paraId="33BD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5998907">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D718E8">
            <w:r>
              <w:t>RH clique sur "Assigner formation"</w:t>
            </w:r>
          </w:p>
        </w:tc>
      </w:tr>
      <w:tr w14:paraId="0AF3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50FA95">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8B1D0C">
            <w:r>
              <w:t>1. Sélection employé • 2. Affichage recommandations IA • 3. Sélection formation • 4. Définition : priorité (Basse/Moyenne/Haute), date limite, objectif métier • 5. Confirmation • 6. Enregistrement • 7. Si priorité HAUTE : UC-F08 • 8. Notification employé</w:t>
            </w:r>
          </w:p>
        </w:tc>
      </w:tr>
      <w:tr w14:paraId="46FA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91747EE">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DF47C">
            <w:r>
              <w:t>Formation assignée • Statut "ASSIGNÉE" • Notifications envoyées</w:t>
            </w:r>
          </w:p>
        </w:tc>
      </w:tr>
      <w:tr w14:paraId="7A6F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8B20D9">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273593">
            <w:r>
              <w:t>Entrée : {userId, formationId, priority, deadline} | Sortie : AssignmentDTO + optionnel JiraTicketDTO</w:t>
            </w:r>
          </w:p>
        </w:tc>
      </w:tr>
    </w:tbl>
    <w:p w14:paraId="2148DE2F"/>
    <w:p w14:paraId="606EA93E">
      <w:pPr>
        <w:pStyle w:val="3"/>
      </w:pPr>
      <w:r>
        <w:t>UC-F08 : Créer ticket Jira</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32C9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4ACA0E65">
            <w:pPr>
              <w:rPr>
                <w:color w:val="auto"/>
              </w:rPr>
            </w:pPr>
            <w:r>
              <w:rPr>
                <w:b/>
                <w:bCs/>
                <w:color w:val="auto"/>
                <w:sz w:val="22"/>
                <w:szCs w:val="22"/>
              </w:rPr>
              <w:t>Fiche UC-F08</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50A1BF8B">
            <w:pPr>
              <w:rPr>
                <w:color w:val="auto"/>
              </w:rPr>
            </w:pPr>
            <w:r>
              <w:rPr>
                <w:b/>
                <w:bCs/>
                <w:color w:val="auto"/>
                <w:sz w:val="22"/>
                <w:szCs w:val="22"/>
              </w:rPr>
              <w:t>Créer ticket Jira</w:t>
            </w:r>
          </w:p>
        </w:tc>
      </w:tr>
      <w:tr w14:paraId="6AA0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49449A">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187A70">
            <w:r>
              <w:t>UC-F08</w:t>
            </w:r>
          </w:p>
        </w:tc>
      </w:tr>
      <w:tr w14:paraId="6239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2851F3">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38F0CD">
            <w:r>
              <w:t>Créer ticket Jira</w:t>
            </w:r>
          </w:p>
        </w:tc>
      </w:tr>
      <w:tr w14:paraId="235A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9C9F70">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594B6">
            <w:r>
              <w:t>Système (automatique)</w:t>
            </w:r>
          </w:p>
        </w:tc>
      </w:tr>
      <w:tr w14:paraId="23D7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C0E46F">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398CB8">
            <w:r>
              <w:t>Formation assignée avec priorité HAUTE (UC-F07) • Config Jira active • Token API valide</w:t>
            </w:r>
          </w:p>
        </w:tc>
      </w:tr>
      <w:tr w14:paraId="1412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D24367">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154C93">
            <w:r>
              <w:t>Formation marquée prioritaire</w:t>
            </w:r>
          </w:p>
        </w:tc>
      </w:tr>
      <w:tr w14:paraId="6C6C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C4D93A">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5B401F">
            <w:r>
              <w:t>1. Détection flag prioritaire • 2. JiraService.createTicket() appelé • 3. Construction payload JSON • 4. POST https://jira.company.com/rest/api/3/issue • 5. Création ticket • 6. Récupération ID (ex: FORM-145) • 7. Enregistrement lien ticket↔formation • 8. Notification RH avec lien</w:t>
            </w:r>
          </w:p>
        </w:tc>
      </w:tr>
      <w:tr w14:paraId="0B65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BD599C">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0BA1F6">
            <w:r>
              <w:t>Ticket Jira créé • Lien enregistré en BDD • Notification envoyée</w:t>
            </w:r>
          </w:p>
        </w:tc>
      </w:tr>
      <w:tr w14:paraId="1D95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A42AC6">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68E6A5">
            <w:r>
              <w:t>Entrée : Formation{id, nom, employé, manager} | Sortie : JiraTicket{key, id, url}</w:t>
            </w:r>
          </w:p>
        </w:tc>
      </w:tr>
      <w:tr w14:paraId="222A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8DAE31">
            <w:r>
              <w:rPr>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8BF56E">
            <w:r>
              <w:t>Création &lt; 3s • Retry auto (3x) • Log des échecs</w:t>
            </w:r>
          </w:p>
        </w:tc>
      </w:tr>
    </w:tbl>
    <w:p w14:paraId="30446E10"/>
    <w:p w14:paraId="7FECFF9D">
      <w:pPr>
        <w:pStyle w:val="3"/>
      </w:pPr>
      <w:r>
        <w:t>UC-F09 : Obtenir certification</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6F22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11EA514E">
            <w:pPr>
              <w:rPr>
                <w:color w:val="auto"/>
              </w:rPr>
            </w:pPr>
            <w:r>
              <w:rPr>
                <w:b/>
                <w:bCs/>
                <w:color w:val="auto"/>
                <w:sz w:val="22"/>
                <w:szCs w:val="22"/>
              </w:rPr>
              <w:t>Fiche UC-F09</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414CD858">
            <w:pPr>
              <w:rPr>
                <w:color w:val="auto"/>
              </w:rPr>
            </w:pPr>
            <w:r>
              <w:rPr>
                <w:b/>
                <w:bCs/>
                <w:color w:val="auto"/>
                <w:sz w:val="22"/>
                <w:szCs w:val="22"/>
              </w:rPr>
              <w:t>Obtenir certification</w:t>
            </w:r>
          </w:p>
        </w:tc>
      </w:tr>
      <w:tr w14:paraId="6E72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33EA15">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75BEC3">
            <w:r>
              <w:t>UC-F09</w:t>
            </w:r>
          </w:p>
        </w:tc>
      </w:tr>
      <w:tr w14:paraId="5E1F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A08239">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C274B8">
            <w:r>
              <w:t>Obtenir certification</w:t>
            </w:r>
          </w:p>
        </w:tc>
      </w:tr>
      <w:tr w14:paraId="72E3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D5222C">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CDD69">
            <w:r>
              <w:t>Employé</w:t>
            </w:r>
          </w:p>
        </w:tc>
      </w:tr>
      <w:tr w14:paraId="73DE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2AF2F9">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054D4">
            <w:r>
              <w:t>Formation complétée (100%) • Évaluation finale réussie (si applicable)</w:t>
            </w:r>
          </w:p>
        </w:tc>
      </w:tr>
      <w:tr w14:paraId="22BC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FD38541">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A799AF">
            <w:r>
              <w:t>Employé clique sur "Télécharger certificat"</w:t>
            </w:r>
          </w:p>
        </w:tc>
      </w:tr>
      <w:tr w14:paraId="25A9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1ECEF50">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ADB7A9">
            <w:r>
              <w:t>1. Vérification éligibilité • 2. Génération PDF : logo, nom employé, titre formation, date, signature digitale • 3. Enregistrement BDD • 4. Proposition téléchargement</w:t>
            </w:r>
          </w:p>
        </w:tc>
      </w:tr>
      <w:tr w14:paraId="6814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40678D">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ED0D6A">
            <w:r>
              <w:t>Certificat généré • PDF téléchargé • Enregistré en BDD</w:t>
            </w:r>
          </w:p>
        </w:tc>
      </w:tr>
      <w:tr w14:paraId="37D1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185F4D">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90A7EB">
            <w:r>
              <w:t>Entrée : {formationId, userId} | Sortie : Certificat PDF</w:t>
            </w:r>
          </w:p>
        </w:tc>
      </w:tr>
      <w:tr w14:paraId="0E7B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D81B0F">
            <w:r>
              <w:rPr>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A66537">
            <w:r>
              <w:t>Génération &lt; 2s • Template professionnel • Signature digitale valide</w:t>
            </w:r>
          </w:p>
        </w:tc>
      </w:tr>
    </w:tbl>
    <w:p w14:paraId="68BC5AD8"/>
    <w:p w14:paraId="2C08BD66">
      <w:pPr>
        <w:pStyle w:val="3"/>
      </w:pPr>
      <w:r>
        <w:t>UC-F10 : Mettre à jour statut formation</w:t>
      </w:r>
    </w:p>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7488"/>
      </w:tblGrid>
      <w:tr w14:paraId="29D8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0434A7B6">
            <w:pPr>
              <w:rPr>
                <w:color w:val="auto"/>
              </w:rPr>
            </w:pPr>
            <w:r>
              <w:rPr>
                <w:b/>
                <w:bCs/>
                <w:color w:val="auto"/>
                <w:sz w:val="22"/>
                <w:szCs w:val="22"/>
              </w:rPr>
              <w:t>Fiche UC-F10</w:t>
            </w:r>
          </w:p>
        </w:tc>
        <w:tc>
          <w:tcPr>
            <w:tcBorders>
              <w:top w:val="single" w:color="CCCCCC" w:sz="0" w:space="0"/>
              <w:left w:val="single" w:color="CCCCCC" w:sz="0" w:space="0"/>
              <w:bottom w:val="single" w:color="CCCCCC" w:sz="0" w:space="0"/>
              <w:right w:val="single" w:color="CCCCCC" w:sz="0" w:space="0"/>
            </w:tcBorders>
            <w:shd w:val="clear" w:color="auto" w:fill="D7D7D7" w:themeFill="background1" w:themeFillShade="D8"/>
            <w:tcMar>
              <w:top w:w="80" w:type="dxa"/>
              <w:left w:w="120" w:type="dxa"/>
              <w:bottom w:w="80" w:type="dxa"/>
              <w:right w:w="120" w:type="dxa"/>
            </w:tcMar>
          </w:tcPr>
          <w:p w14:paraId="0190D60B">
            <w:pPr>
              <w:rPr>
                <w:color w:val="auto"/>
              </w:rPr>
            </w:pPr>
            <w:r>
              <w:rPr>
                <w:b/>
                <w:bCs/>
                <w:color w:val="auto"/>
                <w:sz w:val="22"/>
                <w:szCs w:val="22"/>
              </w:rPr>
              <w:t>Mettre à jour statut formation</w:t>
            </w:r>
          </w:p>
        </w:tc>
      </w:tr>
      <w:tr w14:paraId="0427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4A7A72">
            <w:r>
              <w:rPr>
                <w:b/>
                <w:bCs/>
              </w:rPr>
              <w:t>ID</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9309C5">
            <w:r>
              <w:t>UC-F10</w:t>
            </w:r>
          </w:p>
        </w:tc>
      </w:tr>
      <w:tr w14:paraId="7195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5C7FB1">
            <w:r>
              <w:rPr>
                <w:b/>
                <w:bCs/>
              </w:rPr>
              <w:t>Titre</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C29934">
            <w:r>
              <w:t>Mettre à jour statut formation</w:t>
            </w:r>
          </w:p>
        </w:tc>
      </w:tr>
      <w:tr w14:paraId="5A27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AF6730">
            <w:r>
              <w:rPr>
                <w:b/>
                <w:bCs/>
              </w:rPr>
              <w:t>Acteur principal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53ECB4">
            <w:r>
              <w:t>Administrateur, RH</w:t>
            </w:r>
          </w:p>
        </w:tc>
      </w:tr>
      <w:tr w14:paraId="28C1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8234C0">
            <w:r>
              <w:rPr>
                <w:b/>
                <w:bCs/>
              </w:rPr>
              <w:t>Préconditions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A5D43A">
            <w:r>
              <w:t>Rôle ADMIN/RH • Formation existante</w:t>
            </w:r>
          </w:p>
        </w:tc>
      </w:tr>
      <w:tr w14:paraId="1659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E67DAE">
            <w:r>
              <w:rPr>
                <w:b/>
                <w:bCs/>
              </w:rPr>
              <w:t>Déclencheur</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E2B02C">
            <w:r>
              <w:t>Admin modifie le statut d'une formation</w:t>
            </w:r>
          </w:p>
        </w:tc>
      </w:tr>
      <w:tr w14:paraId="7B446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C1568E">
            <w:r>
              <w:rPr>
                <w:b/>
                <w:bCs/>
              </w:rPr>
              <w:t>Scénario nominal</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09B751">
            <w:r>
              <w:t>1. Accès dashboard gestion formations • 2. Sélection formation • 3. Changement statut : PROPOSÉE→ACCEPTÉE→EN_COURS→TERMINÉE ou *→ANNULÉE • 4. Ajout commentaire (opt) • 5. Confirmation • 6. Mise à jour • 7. Notification employé + manager</w:t>
            </w:r>
          </w:p>
        </w:tc>
      </w:tr>
      <w:tr w14:paraId="7BEA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72826C">
            <w:r>
              <w:rPr>
                <w:b/>
                <w:bCs/>
              </w:rPr>
              <w:t>Postconditions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DFE87A">
            <w:r>
              <w:t>Statut mis à jour • Historique enregistré • Notifications envoyées</w:t>
            </w:r>
          </w:p>
        </w:tc>
      </w:tr>
      <w:tr w14:paraId="3776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843BB9">
            <w:r>
              <w:rPr>
                <w:b/>
                <w:bCs/>
              </w:rPr>
              <w:t>Données échangées</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5F08FF">
            <w:r>
              <w:t>Entrée : {formationId, newStatus, comment} | Sortie : Updated FormationDTO</w:t>
            </w:r>
          </w:p>
        </w:tc>
      </w:tr>
      <w:tr w14:paraId="0FBE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5F3B2E">
            <w:r>
              <w:rPr>
                <w:b/>
                <w:bCs/>
              </w:rPr>
              <w:t>Exigences non-fonct.</w:t>
            </w:r>
          </w:p>
        </w:tc>
        <w:tc>
          <w:tcPr>
            <w:tcW w:w="748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27A709">
            <w:r>
              <w:t>Workflow statuts défini • Audit trail complet</w:t>
            </w:r>
          </w:p>
        </w:tc>
      </w:tr>
    </w:tbl>
    <w:p w14:paraId="6D1B5B1F">
      <w:pPr>
        <w:jc w:val="center"/>
        <w:rPr>
          <w:rFonts w:hint="default" w:ascii="Times New Roman" w:hAnsi="Times New Roman" w:cs="Times New Roman"/>
          <w:i/>
          <w:sz w:val="20"/>
        </w:rPr>
      </w:pPr>
    </w:p>
    <w:p w14:paraId="40BDB7C7">
      <w:pPr>
        <w:shd w:val="clear" w:color="auto" w:fill="D9D9D9"/>
        <w:spacing w:before="800" w:after="800"/>
        <w:jc w:val="center"/>
        <w:rPr>
          <w:rFonts w:hint="default" w:ascii="Times New Roman" w:hAnsi="Times New Roman" w:cs="Times New Roman"/>
        </w:rPr>
      </w:pPr>
      <w:r>
        <w:rPr>
          <w:rFonts w:hint="default" w:ascii="Times New Roman" w:hAnsi="Times New Roman" w:cs="Times New Roman"/>
          <w:b/>
          <w:sz w:val="22"/>
        </w:rPr>
        <w:t>[À INSÉRER : Tableaux de description détaillée des UC (format fiche UC)]</w:t>
      </w:r>
    </w:p>
    <w:p w14:paraId="56D56F32">
      <w:pPr>
        <w:jc w:val="center"/>
        <w:rPr>
          <w:rFonts w:hint="default" w:ascii="Times New Roman" w:hAnsi="Times New Roman" w:cs="Times New Roman"/>
        </w:rPr>
      </w:pPr>
      <w:r>
        <w:rPr>
          <w:rFonts w:hint="default" w:ascii="Times New Roman" w:hAnsi="Times New Roman" w:cs="Times New Roman"/>
          <w:i/>
          <w:sz w:val="20"/>
        </w:rPr>
        <w:t>Figure : Tableaux de description détaillée des UC (format fiche UC)</w:t>
      </w:r>
    </w:p>
    <w:p w14:paraId="039B108D">
      <w:pPr>
        <w:pStyle w:val="3"/>
        <w:jc w:val="left"/>
        <w:rPr>
          <w:rFonts w:hint="default" w:ascii="Times New Roman" w:hAnsi="Times New Roman" w:cs="Times New Roman"/>
        </w:rPr>
      </w:pPr>
      <w:r>
        <w:rPr>
          <w:rFonts w:hint="default" w:ascii="Times New Roman" w:hAnsi="Times New Roman" w:cs="Times New Roman"/>
          <w:b/>
          <w:color w:val="003366"/>
          <w:sz w:val="28"/>
        </w:rPr>
        <w:t>2.4. Besoins non fonctionnels</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666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shd w:val="clear" w:color="auto" w:fill="D9D9D9"/>
          </w:tcPr>
          <w:p w14:paraId="6DA1A913">
            <w:pPr>
              <w:spacing w:after="0" w:line="240" w:lineRule="auto"/>
              <w:rPr>
                <w:rFonts w:hint="default" w:ascii="Times New Roman" w:hAnsi="Times New Roman" w:cs="Times New Roman"/>
              </w:rPr>
            </w:pPr>
            <w:r>
              <w:rPr>
                <w:rFonts w:hint="default" w:ascii="Times New Roman" w:hAnsi="Times New Roman" w:cs="Times New Roman"/>
                <w:b/>
                <w:sz w:val="22"/>
              </w:rPr>
              <w:t>Besoin</w:t>
            </w:r>
          </w:p>
        </w:tc>
        <w:tc>
          <w:tcPr>
            <w:tcW w:w="4703" w:type="dxa"/>
            <w:shd w:val="clear" w:color="auto" w:fill="D9D9D9"/>
          </w:tcPr>
          <w:p w14:paraId="1C24E754">
            <w:pPr>
              <w:spacing w:after="0" w:line="240" w:lineRule="auto"/>
              <w:rPr>
                <w:rFonts w:hint="default" w:ascii="Times New Roman" w:hAnsi="Times New Roman" w:cs="Times New Roman"/>
              </w:rPr>
            </w:pPr>
            <w:r>
              <w:rPr>
                <w:rFonts w:hint="default" w:ascii="Times New Roman" w:hAnsi="Times New Roman" w:cs="Times New Roman"/>
                <w:b/>
                <w:sz w:val="22"/>
              </w:rPr>
              <w:t>Description</w:t>
            </w:r>
          </w:p>
        </w:tc>
      </w:tr>
      <w:tr w14:paraId="06CA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47BFD535">
            <w:pPr>
              <w:spacing w:after="0" w:line="240" w:lineRule="auto"/>
              <w:rPr>
                <w:rFonts w:hint="default" w:ascii="Times New Roman" w:hAnsi="Times New Roman" w:cs="Times New Roman"/>
              </w:rPr>
            </w:pPr>
            <w:r>
              <w:rPr>
                <w:rFonts w:hint="default" w:ascii="Times New Roman" w:hAnsi="Times New Roman" w:cs="Times New Roman"/>
                <w:sz w:val="22"/>
              </w:rPr>
              <w:t>Performance</w:t>
            </w:r>
          </w:p>
        </w:tc>
        <w:tc>
          <w:tcPr>
            <w:tcW w:w="4703" w:type="dxa"/>
          </w:tcPr>
          <w:p w14:paraId="36181674">
            <w:pPr>
              <w:spacing w:after="0" w:line="240" w:lineRule="auto"/>
              <w:rPr>
                <w:rFonts w:hint="default" w:ascii="Times New Roman" w:hAnsi="Times New Roman" w:cs="Times New Roman"/>
              </w:rPr>
            </w:pPr>
            <w:r>
              <w:rPr>
                <w:rFonts w:hint="default" w:ascii="Times New Roman" w:hAnsi="Times New Roman" w:cs="Times New Roman"/>
                <w:sz w:val="22"/>
              </w:rPr>
              <w:t>Temps de réponse &lt; 3s pour les analyses IA ; extraction CV &lt; 1s (client-side).</w:t>
            </w:r>
          </w:p>
        </w:tc>
      </w:tr>
      <w:tr w14:paraId="1CA0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01ECCCF5">
            <w:pPr>
              <w:spacing w:after="0" w:line="240" w:lineRule="auto"/>
              <w:rPr>
                <w:rFonts w:hint="default" w:ascii="Times New Roman" w:hAnsi="Times New Roman" w:cs="Times New Roman"/>
              </w:rPr>
            </w:pPr>
            <w:r>
              <w:rPr>
                <w:rFonts w:hint="default" w:ascii="Times New Roman" w:hAnsi="Times New Roman" w:cs="Times New Roman"/>
                <w:sz w:val="22"/>
              </w:rPr>
              <w:t>Sécurité</w:t>
            </w:r>
          </w:p>
        </w:tc>
        <w:tc>
          <w:tcPr>
            <w:tcW w:w="4703" w:type="dxa"/>
          </w:tcPr>
          <w:p w14:paraId="76C6A34D">
            <w:pPr>
              <w:spacing w:after="0" w:line="240" w:lineRule="auto"/>
              <w:rPr>
                <w:rFonts w:hint="default" w:ascii="Times New Roman" w:hAnsi="Times New Roman" w:cs="Times New Roman"/>
              </w:rPr>
            </w:pPr>
            <w:r>
              <w:rPr>
                <w:rFonts w:hint="default" w:ascii="Times New Roman" w:hAnsi="Times New Roman" w:cs="Times New Roman"/>
                <w:sz w:val="22"/>
              </w:rPr>
              <w:t>Authentification JWT, BCrypt pour les mots de passe, CORS configuré, protection SQL Injection via JPA.</w:t>
            </w:r>
          </w:p>
        </w:tc>
      </w:tr>
      <w:tr w14:paraId="58E9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48CD6199">
            <w:pPr>
              <w:spacing w:after="0" w:line="240" w:lineRule="auto"/>
              <w:rPr>
                <w:rFonts w:hint="default" w:ascii="Times New Roman" w:hAnsi="Times New Roman" w:cs="Times New Roman"/>
              </w:rPr>
            </w:pPr>
            <w:r>
              <w:rPr>
                <w:rFonts w:hint="default" w:ascii="Times New Roman" w:hAnsi="Times New Roman" w:cs="Times New Roman"/>
                <w:sz w:val="22"/>
              </w:rPr>
              <w:t>Scalabilité</w:t>
            </w:r>
          </w:p>
        </w:tc>
        <w:tc>
          <w:tcPr>
            <w:tcW w:w="4703" w:type="dxa"/>
          </w:tcPr>
          <w:p w14:paraId="5D614C6F">
            <w:pPr>
              <w:spacing w:after="0" w:line="240" w:lineRule="auto"/>
              <w:rPr>
                <w:rFonts w:hint="default" w:ascii="Times New Roman" w:hAnsi="Times New Roman" w:cs="Times New Roman"/>
              </w:rPr>
            </w:pPr>
            <w:r>
              <w:rPr>
                <w:rFonts w:hint="default" w:ascii="Times New Roman" w:hAnsi="Times New Roman" w:cs="Times New Roman"/>
                <w:sz w:val="22"/>
              </w:rPr>
              <w:t>Architecture conteneurisée Docker, déployable sur Kubernetes. Connexion pooling HikariCP.</w:t>
            </w:r>
          </w:p>
        </w:tc>
      </w:tr>
      <w:tr w14:paraId="5388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4A26177B">
            <w:pPr>
              <w:spacing w:after="0" w:line="240" w:lineRule="auto"/>
              <w:rPr>
                <w:rFonts w:hint="default" w:ascii="Times New Roman" w:hAnsi="Times New Roman" w:cs="Times New Roman"/>
              </w:rPr>
            </w:pPr>
            <w:r>
              <w:rPr>
                <w:rFonts w:hint="default" w:ascii="Times New Roman" w:hAnsi="Times New Roman" w:cs="Times New Roman"/>
                <w:sz w:val="22"/>
              </w:rPr>
              <w:t>Disponibilité</w:t>
            </w:r>
          </w:p>
        </w:tc>
        <w:tc>
          <w:tcPr>
            <w:tcW w:w="4703" w:type="dxa"/>
          </w:tcPr>
          <w:p w14:paraId="19C4C040">
            <w:pPr>
              <w:spacing w:after="0" w:line="240" w:lineRule="auto"/>
              <w:rPr>
                <w:rFonts w:hint="default" w:ascii="Times New Roman" w:hAnsi="Times New Roman" w:cs="Times New Roman"/>
              </w:rPr>
            </w:pPr>
            <w:r>
              <w:rPr>
                <w:rFonts w:hint="default" w:ascii="Times New Roman" w:hAnsi="Times New Roman" w:cs="Times New Roman"/>
                <w:sz w:val="22"/>
              </w:rPr>
              <w:t>Uptime cible &gt; 99,5 %. Monitoring via Spring Actuator.</w:t>
            </w:r>
          </w:p>
        </w:tc>
      </w:tr>
      <w:tr w14:paraId="6522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688E8145">
            <w:pPr>
              <w:spacing w:after="0" w:line="240" w:lineRule="auto"/>
              <w:rPr>
                <w:rFonts w:hint="default" w:ascii="Times New Roman" w:hAnsi="Times New Roman" w:cs="Times New Roman"/>
              </w:rPr>
            </w:pPr>
            <w:r>
              <w:rPr>
                <w:rFonts w:hint="default" w:ascii="Times New Roman" w:hAnsi="Times New Roman" w:cs="Times New Roman"/>
                <w:sz w:val="22"/>
              </w:rPr>
              <w:t>Compatibilité</w:t>
            </w:r>
          </w:p>
        </w:tc>
        <w:tc>
          <w:tcPr>
            <w:tcW w:w="4703" w:type="dxa"/>
          </w:tcPr>
          <w:p w14:paraId="7BE30399">
            <w:pPr>
              <w:spacing w:after="0" w:line="240" w:lineRule="auto"/>
              <w:rPr>
                <w:rFonts w:hint="default" w:ascii="Times New Roman" w:hAnsi="Times New Roman" w:cs="Times New Roman"/>
              </w:rPr>
            </w:pPr>
            <w:r>
              <w:rPr>
                <w:rFonts w:hint="default" w:ascii="Times New Roman" w:hAnsi="Times New Roman" w:cs="Times New Roman"/>
                <w:sz w:val="22"/>
              </w:rPr>
              <w:t>Application web responsive, compatible Chrome, Firefox, Edge (dernières versions).</w:t>
            </w:r>
          </w:p>
        </w:tc>
      </w:tr>
      <w:tr w14:paraId="1BBAA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7474999C">
            <w:pPr>
              <w:spacing w:after="0" w:line="240" w:lineRule="auto"/>
              <w:rPr>
                <w:rFonts w:hint="default" w:ascii="Times New Roman" w:hAnsi="Times New Roman" w:cs="Times New Roman"/>
              </w:rPr>
            </w:pPr>
            <w:r>
              <w:rPr>
                <w:rFonts w:hint="default" w:ascii="Times New Roman" w:hAnsi="Times New Roman" w:cs="Times New Roman"/>
                <w:sz w:val="22"/>
              </w:rPr>
              <w:t>Ergonomie (UX/UI)</w:t>
            </w:r>
          </w:p>
        </w:tc>
        <w:tc>
          <w:tcPr>
            <w:tcW w:w="4703" w:type="dxa"/>
          </w:tcPr>
          <w:p w14:paraId="586FA8B3">
            <w:pPr>
              <w:spacing w:after="0" w:line="240" w:lineRule="auto"/>
              <w:rPr>
                <w:rFonts w:hint="default" w:ascii="Times New Roman" w:hAnsi="Times New Roman" w:cs="Times New Roman"/>
              </w:rPr>
            </w:pPr>
            <w:r>
              <w:rPr>
                <w:rFonts w:hint="default" w:ascii="Times New Roman" w:hAnsi="Times New Roman" w:cs="Times New Roman"/>
                <w:sz w:val="22"/>
              </w:rPr>
              <w:t>Interface Angular Material, design responsive, retour visuel immédiat sur les actions.</w:t>
            </w:r>
          </w:p>
        </w:tc>
      </w:tr>
      <w:tr w14:paraId="66DD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2B9878C">
            <w:pPr>
              <w:spacing w:after="0" w:line="240" w:lineRule="auto"/>
              <w:rPr>
                <w:rFonts w:hint="default" w:ascii="Times New Roman" w:hAnsi="Times New Roman" w:cs="Times New Roman"/>
              </w:rPr>
            </w:pPr>
            <w:r>
              <w:rPr>
                <w:rFonts w:hint="default" w:ascii="Times New Roman" w:hAnsi="Times New Roman" w:cs="Times New Roman"/>
                <w:sz w:val="22"/>
              </w:rPr>
              <w:t>Maintenabilité</w:t>
            </w:r>
          </w:p>
        </w:tc>
        <w:tc>
          <w:tcPr>
            <w:tcW w:w="4703" w:type="dxa"/>
          </w:tcPr>
          <w:p w14:paraId="635C1CD1">
            <w:pPr>
              <w:spacing w:after="0" w:line="240" w:lineRule="auto"/>
              <w:rPr>
                <w:rFonts w:hint="default" w:ascii="Times New Roman" w:hAnsi="Times New Roman" w:cs="Times New Roman"/>
              </w:rPr>
            </w:pPr>
            <w:r>
              <w:rPr>
                <w:rFonts w:hint="default" w:ascii="Times New Roman" w:hAnsi="Times New Roman" w:cs="Times New Roman"/>
                <w:sz w:val="22"/>
              </w:rPr>
              <w:t>Architecture en couches (Controller/Service/Repository), DTOs découplés, gestion centralisée des exceptions.</w:t>
            </w:r>
          </w:p>
        </w:tc>
      </w:tr>
      <w:tr w14:paraId="7733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177A5B7">
            <w:pPr>
              <w:spacing w:after="0" w:line="240" w:lineRule="auto"/>
              <w:rPr>
                <w:rFonts w:hint="default" w:ascii="Times New Roman" w:hAnsi="Times New Roman" w:cs="Times New Roman"/>
              </w:rPr>
            </w:pPr>
            <w:r>
              <w:rPr>
                <w:rFonts w:hint="default" w:ascii="Times New Roman" w:hAnsi="Times New Roman" w:cs="Times New Roman"/>
                <w:sz w:val="22"/>
              </w:rPr>
              <w:t>Confidentialité</w:t>
            </w:r>
          </w:p>
        </w:tc>
        <w:tc>
          <w:tcPr>
            <w:tcW w:w="4703" w:type="dxa"/>
          </w:tcPr>
          <w:p w14:paraId="595225A1">
            <w:pPr>
              <w:spacing w:after="0" w:line="240" w:lineRule="auto"/>
              <w:rPr>
                <w:rFonts w:hint="default" w:ascii="Times New Roman" w:hAnsi="Times New Roman" w:cs="Times New Roman"/>
              </w:rPr>
            </w:pPr>
            <w:r>
              <w:rPr>
                <w:rFonts w:hint="default" w:ascii="Times New Roman" w:hAnsi="Times New Roman" w:cs="Times New Roman"/>
                <w:sz w:val="22"/>
              </w:rPr>
              <w:t>Extraction PDF côté client (PDF ne quitte pas le navigateur). Conformité RGPD.</w:t>
            </w:r>
          </w:p>
        </w:tc>
      </w:tr>
    </w:tbl>
    <w:p w14:paraId="5A57503A">
      <w:pPr>
        <w:jc w:val="center"/>
        <w:rPr>
          <w:rFonts w:hint="default" w:ascii="Times New Roman" w:hAnsi="Times New Roman" w:cs="Times New Roman"/>
        </w:rPr>
      </w:pPr>
      <w:r>
        <w:rPr>
          <w:rFonts w:hint="default" w:ascii="Times New Roman" w:hAnsi="Times New Roman" w:cs="Times New Roman"/>
          <w:i/>
          <w:sz w:val="20"/>
        </w:rPr>
        <w:t>Tableau : Besoins non fonctionnels de TalentPredict</w:t>
      </w:r>
    </w:p>
    <w:p w14:paraId="6280D526">
      <w:pPr>
        <w:pStyle w:val="3"/>
        <w:jc w:val="left"/>
        <w:rPr>
          <w:rFonts w:hint="default" w:ascii="Times New Roman" w:hAnsi="Times New Roman" w:cs="Times New Roman"/>
        </w:rPr>
      </w:pPr>
      <w:r>
        <w:rPr>
          <w:rFonts w:hint="default" w:ascii="Times New Roman" w:hAnsi="Times New Roman" w:cs="Times New Roman"/>
          <w:b/>
          <w:color w:val="003366"/>
          <w:sz w:val="28"/>
        </w:rPr>
        <w:t>2.5. Diagrammes de séquence</w:t>
      </w:r>
    </w:p>
    <w:p w14:paraId="6F0300B8">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Séquence – Authentification (Login + JWT)]</w:t>
      </w:r>
    </w:p>
    <w:p w14:paraId="46DEA682">
      <w:pPr>
        <w:jc w:val="center"/>
        <w:rPr>
          <w:rFonts w:hint="default" w:ascii="Times New Roman" w:hAnsi="Times New Roman" w:cs="Times New Roman"/>
        </w:rPr>
      </w:pPr>
      <w:r>
        <w:rPr>
          <w:rFonts w:hint="default" w:ascii="Times New Roman" w:hAnsi="Times New Roman" w:cs="Times New Roman"/>
          <w:i/>
          <w:sz w:val="20"/>
        </w:rPr>
        <w:t>Figure : Séquence – Authentification (Login + JWT)</w:t>
      </w:r>
    </w:p>
    <w:p w14:paraId="130C9DBA">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Séquence – Analyse soft skills (Test + CV + LLM + n8n)]</w:t>
      </w:r>
    </w:p>
    <w:p w14:paraId="378E149C">
      <w:pPr>
        <w:jc w:val="center"/>
        <w:rPr>
          <w:rFonts w:hint="default" w:ascii="Times New Roman" w:hAnsi="Times New Roman" w:cs="Times New Roman"/>
        </w:rPr>
      </w:pPr>
      <w:r>
        <w:rPr>
          <w:rFonts w:hint="default" w:ascii="Times New Roman" w:hAnsi="Times New Roman" w:cs="Times New Roman"/>
          <w:i/>
          <w:sz w:val="20"/>
        </w:rPr>
        <w:t>Figure : Séquence – Analyse soft skills (Test + CV + LLM + n8n)</w:t>
      </w:r>
    </w:p>
    <w:p w14:paraId="1C372A1D">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Séquence – Génération de prédiction IA]</w:t>
      </w:r>
    </w:p>
    <w:p w14:paraId="4F685FCC">
      <w:pPr>
        <w:jc w:val="center"/>
        <w:rPr>
          <w:rFonts w:hint="default" w:ascii="Times New Roman" w:hAnsi="Times New Roman" w:cs="Times New Roman"/>
        </w:rPr>
      </w:pPr>
      <w:r>
        <w:rPr>
          <w:rFonts w:hint="default" w:ascii="Times New Roman" w:hAnsi="Times New Roman" w:cs="Times New Roman"/>
          <w:i/>
          <w:sz w:val="20"/>
        </w:rPr>
        <w:t>Figure : Séquence – Génération de prédiction IA</w:t>
      </w:r>
    </w:p>
    <w:p w14:paraId="732AAF2F">
      <w:pPr>
        <w:shd w:val="clear" w:color="auto" w:fill="D9D9D9"/>
        <w:spacing w:before="1200" w:after="1200"/>
        <w:jc w:val="center"/>
        <w:rPr>
          <w:rFonts w:hint="default" w:ascii="Times New Roman" w:hAnsi="Times New Roman" w:cs="Times New Roman"/>
        </w:rPr>
      </w:pPr>
      <w:r>
        <w:rPr>
          <w:rFonts w:hint="default" w:ascii="Times New Roman" w:hAnsi="Times New Roman" w:cs="Times New Roman"/>
          <w:b/>
          <w:sz w:val="22"/>
        </w:rPr>
        <w:t>[À INSÉRER : Séquence – Création ticket Jira]</w:t>
      </w:r>
    </w:p>
    <w:p w14:paraId="34A61228">
      <w:pPr>
        <w:jc w:val="center"/>
        <w:rPr>
          <w:rFonts w:hint="default" w:ascii="Times New Roman" w:hAnsi="Times New Roman" w:cs="Times New Roman"/>
        </w:rPr>
      </w:pPr>
      <w:r>
        <w:rPr>
          <w:rFonts w:hint="default" w:ascii="Times New Roman" w:hAnsi="Times New Roman" w:cs="Times New Roman"/>
          <w:i/>
          <w:sz w:val="20"/>
        </w:rPr>
        <w:t>Figure : Séquence – Création ticket Jira</w:t>
      </w:r>
    </w:p>
    <w:p w14:paraId="0E99446B">
      <w:pPr>
        <w:pStyle w:val="3"/>
        <w:jc w:val="left"/>
        <w:rPr>
          <w:rFonts w:hint="default" w:ascii="Times New Roman" w:hAnsi="Times New Roman" w:cs="Times New Roman"/>
        </w:rPr>
      </w:pPr>
      <w:r>
        <w:rPr>
          <w:rFonts w:hint="default" w:ascii="Times New Roman" w:hAnsi="Times New Roman" w:cs="Times New Roman"/>
          <w:b/>
          <w:color w:val="003366"/>
          <w:sz w:val="28"/>
        </w:rPr>
        <w:t>2.6. Spécifications techniques</w:t>
      </w:r>
    </w:p>
    <w:p w14:paraId="0F51B9B3">
      <w:pPr>
        <w:pStyle w:val="4"/>
        <w:jc w:val="left"/>
        <w:rPr>
          <w:rFonts w:hint="default" w:ascii="Times New Roman" w:hAnsi="Times New Roman" w:cs="Times New Roman"/>
        </w:rPr>
      </w:pPr>
      <w:r>
        <w:rPr>
          <w:rFonts w:hint="default" w:ascii="Times New Roman" w:hAnsi="Times New Roman" w:cs="Times New Roman"/>
          <w:b/>
          <w:color w:val="003366"/>
          <w:sz w:val="24"/>
        </w:rPr>
        <w:t>2.6.1. Stack technologique</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51D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D9D9D9"/>
          </w:tcPr>
          <w:p w14:paraId="305EAD53">
            <w:pPr>
              <w:spacing w:after="0" w:line="240" w:lineRule="auto"/>
              <w:rPr>
                <w:rFonts w:hint="default" w:ascii="Times New Roman" w:hAnsi="Times New Roman" w:cs="Times New Roman"/>
              </w:rPr>
            </w:pPr>
            <w:r>
              <w:rPr>
                <w:rFonts w:hint="default" w:ascii="Times New Roman" w:hAnsi="Times New Roman" w:cs="Times New Roman"/>
                <w:b/>
                <w:sz w:val="22"/>
              </w:rPr>
              <w:t>Couche</w:t>
            </w:r>
          </w:p>
        </w:tc>
        <w:tc>
          <w:tcPr>
            <w:tcW w:w="3135" w:type="dxa"/>
            <w:shd w:val="clear" w:color="auto" w:fill="D9D9D9"/>
          </w:tcPr>
          <w:p w14:paraId="2713D0E4">
            <w:pPr>
              <w:spacing w:after="0" w:line="240" w:lineRule="auto"/>
              <w:rPr>
                <w:rFonts w:hint="default" w:ascii="Times New Roman" w:hAnsi="Times New Roman" w:cs="Times New Roman"/>
              </w:rPr>
            </w:pPr>
            <w:r>
              <w:rPr>
                <w:rFonts w:hint="default" w:ascii="Times New Roman" w:hAnsi="Times New Roman" w:cs="Times New Roman"/>
                <w:b/>
                <w:sz w:val="22"/>
              </w:rPr>
              <w:t>Technologie</w:t>
            </w:r>
          </w:p>
        </w:tc>
        <w:tc>
          <w:tcPr>
            <w:tcW w:w="3135" w:type="dxa"/>
            <w:shd w:val="clear" w:color="auto" w:fill="D9D9D9"/>
          </w:tcPr>
          <w:p w14:paraId="4DE5CDE1">
            <w:pPr>
              <w:spacing w:after="0" w:line="240" w:lineRule="auto"/>
              <w:rPr>
                <w:rFonts w:hint="default" w:ascii="Times New Roman" w:hAnsi="Times New Roman" w:cs="Times New Roman"/>
              </w:rPr>
            </w:pPr>
            <w:r>
              <w:rPr>
                <w:rFonts w:hint="default" w:ascii="Times New Roman" w:hAnsi="Times New Roman" w:cs="Times New Roman"/>
                <w:b/>
                <w:sz w:val="22"/>
              </w:rPr>
              <w:t>Justification</w:t>
            </w:r>
          </w:p>
        </w:tc>
      </w:tr>
      <w:tr w14:paraId="34A1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62078184">
            <w:pPr>
              <w:spacing w:after="0" w:line="240" w:lineRule="auto"/>
              <w:rPr>
                <w:rFonts w:hint="default" w:ascii="Times New Roman" w:hAnsi="Times New Roman" w:cs="Times New Roman"/>
              </w:rPr>
            </w:pPr>
            <w:r>
              <w:rPr>
                <w:rFonts w:hint="default" w:ascii="Times New Roman" w:hAnsi="Times New Roman" w:cs="Times New Roman"/>
                <w:sz w:val="22"/>
              </w:rPr>
              <w:t>Frontend</w:t>
            </w:r>
          </w:p>
        </w:tc>
        <w:tc>
          <w:tcPr>
            <w:tcW w:w="3135" w:type="dxa"/>
          </w:tcPr>
          <w:p w14:paraId="768D2756">
            <w:pPr>
              <w:spacing w:after="0" w:line="240" w:lineRule="auto"/>
              <w:rPr>
                <w:rFonts w:hint="default" w:ascii="Times New Roman" w:hAnsi="Times New Roman" w:cs="Times New Roman"/>
              </w:rPr>
            </w:pPr>
            <w:r>
              <w:rPr>
                <w:rFonts w:hint="default" w:ascii="Times New Roman" w:hAnsi="Times New Roman" w:cs="Times New Roman"/>
                <w:sz w:val="22"/>
              </w:rPr>
              <w:t>Angular 17</w:t>
            </w:r>
          </w:p>
        </w:tc>
        <w:tc>
          <w:tcPr>
            <w:tcW w:w="3135" w:type="dxa"/>
          </w:tcPr>
          <w:p w14:paraId="02AD9C1E">
            <w:pPr>
              <w:spacing w:after="0" w:line="240" w:lineRule="auto"/>
              <w:rPr>
                <w:rFonts w:hint="default" w:ascii="Times New Roman" w:hAnsi="Times New Roman" w:cs="Times New Roman"/>
              </w:rPr>
            </w:pPr>
            <w:r>
              <w:rPr>
                <w:rFonts w:hint="default" w:ascii="Times New Roman" w:hAnsi="Times New Roman" w:cs="Times New Roman"/>
                <w:sz w:val="22"/>
              </w:rPr>
              <w:t>Framework SPA moderne, TypeScript, Angular Material</w:t>
            </w:r>
          </w:p>
        </w:tc>
      </w:tr>
      <w:tr w14:paraId="7626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3131C624">
            <w:pPr>
              <w:spacing w:after="0" w:line="240" w:lineRule="auto"/>
              <w:rPr>
                <w:rFonts w:hint="default" w:ascii="Times New Roman" w:hAnsi="Times New Roman" w:cs="Times New Roman"/>
              </w:rPr>
            </w:pPr>
            <w:r>
              <w:rPr>
                <w:rFonts w:hint="default" w:ascii="Times New Roman" w:hAnsi="Times New Roman" w:cs="Times New Roman"/>
                <w:sz w:val="22"/>
              </w:rPr>
              <w:t>Backend</w:t>
            </w:r>
          </w:p>
        </w:tc>
        <w:tc>
          <w:tcPr>
            <w:tcW w:w="3135" w:type="dxa"/>
          </w:tcPr>
          <w:p w14:paraId="053862C7">
            <w:pPr>
              <w:spacing w:after="0" w:line="240" w:lineRule="auto"/>
              <w:rPr>
                <w:rFonts w:hint="default" w:ascii="Times New Roman" w:hAnsi="Times New Roman" w:cs="Times New Roman"/>
              </w:rPr>
            </w:pPr>
            <w:r>
              <w:rPr>
                <w:rFonts w:hint="default" w:ascii="Times New Roman" w:hAnsi="Times New Roman" w:cs="Times New Roman"/>
                <w:sz w:val="22"/>
              </w:rPr>
              <w:t>Spring Boot 3.2 / Java 17</w:t>
            </w:r>
          </w:p>
        </w:tc>
        <w:tc>
          <w:tcPr>
            <w:tcW w:w="3135" w:type="dxa"/>
          </w:tcPr>
          <w:p w14:paraId="6F1446BF">
            <w:pPr>
              <w:spacing w:after="0" w:line="240" w:lineRule="auto"/>
              <w:rPr>
                <w:rFonts w:hint="default" w:ascii="Times New Roman" w:hAnsi="Times New Roman" w:cs="Times New Roman"/>
              </w:rPr>
            </w:pPr>
            <w:r>
              <w:rPr>
                <w:rFonts w:hint="default" w:ascii="Times New Roman" w:hAnsi="Times New Roman" w:cs="Times New Roman"/>
                <w:sz w:val="22"/>
              </w:rPr>
              <w:t>REST API, Spring Security, Spring Data JPA</w:t>
            </w:r>
          </w:p>
        </w:tc>
      </w:tr>
      <w:tr w14:paraId="3DA4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6622B0E0">
            <w:pPr>
              <w:spacing w:after="0" w:line="240" w:lineRule="auto"/>
              <w:rPr>
                <w:rFonts w:hint="default" w:ascii="Times New Roman" w:hAnsi="Times New Roman" w:cs="Times New Roman"/>
              </w:rPr>
            </w:pPr>
            <w:r>
              <w:rPr>
                <w:rFonts w:hint="default" w:ascii="Times New Roman" w:hAnsi="Times New Roman" w:cs="Times New Roman"/>
                <w:sz w:val="22"/>
              </w:rPr>
              <w:t>Base de données</w:t>
            </w:r>
          </w:p>
        </w:tc>
        <w:tc>
          <w:tcPr>
            <w:tcW w:w="3135" w:type="dxa"/>
          </w:tcPr>
          <w:p w14:paraId="66BE5F96">
            <w:pPr>
              <w:spacing w:after="0" w:line="240" w:lineRule="auto"/>
              <w:rPr>
                <w:rFonts w:hint="default" w:ascii="Times New Roman" w:hAnsi="Times New Roman" w:cs="Times New Roman"/>
              </w:rPr>
            </w:pPr>
            <w:r>
              <w:rPr>
                <w:rFonts w:hint="default" w:ascii="Times New Roman" w:hAnsi="Times New Roman" w:cs="Times New Roman"/>
                <w:sz w:val="22"/>
              </w:rPr>
              <w:t>PostgreSQL 15</w:t>
            </w:r>
          </w:p>
        </w:tc>
        <w:tc>
          <w:tcPr>
            <w:tcW w:w="3135" w:type="dxa"/>
          </w:tcPr>
          <w:p w14:paraId="5E7FD801">
            <w:pPr>
              <w:spacing w:after="0" w:line="240" w:lineRule="auto"/>
              <w:rPr>
                <w:rFonts w:hint="default" w:ascii="Times New Roman" w:hAnsi="Times New Roman" w:cs="Times New Roman"/>
              </w:rPr>
            </w:pPr>
            <w:r>
              <w:rPr>
                <w:rFonts w:hint="default" w:ascii="Times New Roman" w:hAnsi="Times New Roman" w:cs="Times New Roman"/>
                <w:sz w:val="22"/>
              </w:rPr>
              <w:t>SGBD relationnel robuste, JSONB pour données flexibles</w:t>
            </w:r>
          </w:p>
        </w:tc>
      </w:tr>
      <w:tr w14:paraId="4520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4FDBC106">
            <w:pPr>
              <w:spacing w:after="0" w:line="240" w:lineRule="auto"/>
              <w:rPr>
                <w:rFonts w:hint="default" w:ascii="Times New Roman" w:hAnsi="Times New Roman" w:cs="Times New Roman"/>
              </w:rPr>
            </w:pPr>
            <w:r>
              <w:rPr>
                <w:rFonts w:hint="default" w:ascii="Times New Roman" w:hAnsi="Times New Roman" w:cs="Times New Roman"/>
                <w:sz w:val="22"/>
              </w:rPr>
              <w:t>ORM</w:t>
            </w:r>
          </w:p>
        </w:tc>
        <w:tc>
          <w:tcPr>
            <w:tcW w:w="3135" w:type="dxa"/>
          </w:tcPr>
          <w:p w14:paraId="7E5F9BAB">
            <w:pPr>
              <w:spacing w:after="0" w:line="240" w:lineRule="auto"/>
              <w:rPr>
                <w:rFonts w:hint="default" w:ascii="Times New Roman" w:hAnsi="Times New Roman" w:cs="Times New Roman"/>
              </w:rPr>
            </w:pPr>
            <w:r>
              <w:rPr>
                <w:rFonts w:hint="default" w:ascii="Times New Roman" w:hAnsi="Times New Roman" w:cs="Times New Roman"/>
                <w:sz w:val="22"/>
              </w:rPr>
              <w:t>Hibernate / JPA</w:t>
            </w:r>
          </w:p>
        </w:tc>
        <w:tc>
          <w:tcPr>
            <w:tcW w:w="3135" w:type="dxa"/>
          </w:tcPr>
          <w:p w14:paraId="48C76DBC">
            <w:pPr>
              <w:spacing w:after="0" w:line="240" w:lineRule="auto"/>
              <w:rPr>
                <w:rFonts w:hint="default" w:ascii="Times New Roman" w:hAnsi="Times New Roman" w:cs="Times New Roman"/>
              </w:rPr>
            </w:pPr>
            <w:r>
              <w:rPr>
                <w:rFonts w:hint="default" w:ascii="Times New Roman" w:hAnsi="Times New Roman" w:cs="Times New Roman"/>
                <w:sz w:val="22"/>
              </w:rPr>
              <w:t>Mapping objet-relationnel, Lazy Loading, pagination</w:t>
            </w:r>
          </w:p>
        </w:tc>
      </w:tr>
      <w:tr w14:paraId="2EFA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764DA260">
            <w:pPr>
              <w:spacing w:after="0" w:line="240" w:lineRule="auto"/>
              <w:rPr>
                <w:rFonts w:hint="default" w:ascii="Times New Roman" w:hAnsi="Times New Roman" w:cs="Times New Roman"/>
              </w:rPr>
            </w:pPr>
            <w:r>
              <w:rPr>
                <w:rFonts w:hint="default" w:ascii="Times New Roman" w:hAnsi="Times New Roman" w:cs="Times New Roman"/>
                <w:sz w:val="22"/>
              </w:rPr>
              <w:t>Sécurité</w:t>
            </w:r>
          </w:p>
        </w:tc>
        <w:tc>
          <w:tcPr>
            <w:tcW w:w="3135" w:type="dxa"/>
          </w:tcPr>
          <w:p w14:paraId="381AA23D">
            <w:pPr>
              <w:spacing w:after="0" w:line="240" w:lineRule="auto"/>
              <w:rPr>
                <w:rFonts w:hint="default" w:ascii="Times New Roman" w:hAnsi="Times New Roman" w:cs="Times New Roman"/>
              </w:rPr>
            </w:pPr>
            <w:r>
              <w:rPr>
                <w:rFonts w:hint="default" w:ascii="Times New Roman" w:hAnsi="Times New Roman" w:cs="Times New Roman"/>
                <w:sz w:val="22"/>
              </w:rPr>
              <w:t>Spring Security + JWT</w:t>
            </w:r>
          </w:p>
        </w:tc>
        <w:tc>
          <w:tcPr>
            <w:tcW w:w="3135" w:type="dxa"/>
          </w:tcPr>
          <w:p w14:paraId="022B19BA">
            <w:pPr>
              <w:spacing w:after="0" w:line="240" w:lineRule="auto"/>
              <w:rPr>
                <w:rFonts w:hint="default" w:ascii="Times New Roman" w:hAnsi="Times New Roman" w:cs="Times New Roman"/>
              </w:rPr>
            </w:pPr>
            <w:r>
              <w:rPr>
                <w:rFonts w:hint="default" w:ascii="Times New Roman" w:hAnsi="Times New Roman" w:cs="Times New Roman"/>
                <w:sz w:val="22"/>
              </w:rPr>
              <w:t>Authentification stateless, BCrypt</w:t>
            </w:r>
          </w:p>
        </w:tc>
      </w:tr>
      <w:tr w14:paraId="6BEE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580D5844">
            <w:pPr>
              <w:spacing w:after="0" w:line="240" w:lineRule="auto"/>
              <w:rPr>
                <w:rFonts w:hint="default" w:ascii="Times New Roman" w:hAnsi="Times New Roman" w:cs="Times New Roman"/>
              </w:rPr>
            </w:pPr>
            <w:r>
              <w:rPr>
                <w:rFonts w:hint="default" w:ascii="Times New Roman" w:hAnsi="Times New Roman" w:cs="Times New Roman"/>
                <w:sz w:val="22"/>
              </w:rPr>
              <w:t>Orchestration IA</w:t>
            </w:r>
          </w:p>
        </w:tc>
        <w:tc>
          <w:tcPr>
            <w:tcW w:w="3135" w:type="dxa"/>
          </w:tcPr>
          <w:p w14:paraId="26A4F299">
            <w:pPr>
              <w:spacing w:after="0" w:line="240" w:lineRule="auto"/>
              <w:rPr>
                <w:rFonts w:hint="default" w:ascii="Times New Roman" w:hAnsi="Times New Roman" w:cs="Times New Roman"/>
              </w:rPr>
            </w:pPr>
            <w:r>
              <w:rPr>
                <w:rFonts w:hint="default" w:ascii="Times New Roman" w:hAnsi="Times New Roman" w:cs="Times New Roman"/>
                <w:sz w:val="22"/>
              </w:rPr>
              <w:t>n8n</w:t>
            </w:r>
          </w:p>
        </w:tc>
        <w:tc>
          <w:tcPr>
            <w:tcW w:w="3135" w:type="dxa"/>
          </w:tcPr>
          <w:p w14:paraId="7F348D67">
            <w:pPr>
              <w:spacing w:after="0" w:line="240" w:lineRule="auto"/>
              <w:rPr>
                <w:rFonts w:hint="default" w:ascii="Times New Roman" w:hAnsi="Times New Roman" w:cs="Times New Roman"/>
              </w:rPr>
            </w:pPr>
            <w:r>
              <w:rPr>
                <w:rFonts w:hint="default" w:ascii="Times New Roman" w:hAnsi="Times New Roman" w:cs="Times New Roman"/>
                <w:sz w:val="22"/>
              </w:rPr>
              <w:t>Workflows automatisés sans code, webhooks</w:t>
            </w:r>
          </w:p>
        </w:tc>
      </w:tr>
      <w:tr w14:paraId="21D7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5A181EFF">
            <w:pPr>
              <w:spacing w:after="0" w:line="240" w:lineRule="auto"/>
              <w:rPr>
                <w:rFonts w:hint="default" w:ascii="Times New Roman" w:hAnsi="Times New Roman" w:cs="Times New Roman"/>
              </w:rPr>
            </w:pPr>
            <w:r>
              <w:rPr>
                <w:rFonts w:hint="default" w:ascii="Times New Roman" w:hAnsi="Times New Roman" w:cs="Times New Roman"/>
                <w:sz w:val="22"/>
              </w:rPr>
              <w:t>LLM</w:t>
            </w:r>
          </w:p>
        </w:tc>
        <w:tc>
          <w:tcPr>
            <w:tcW w:w="3135" w:type="dxa"/>
          </w:tcPr>
          <w:p w14:paraId="537F207D">
            <w:pPr>
              <w:spacing w:after="0" w:line="240" w:lineRule="auto"/>
              <w:rPr>
                <w:rFonts w:hint="default" w:ascii="Times New Roman" w:hAnsi="Times New Roman" w:cs="Times New Roman"/>
              </w:rPr>
            </w:pPr>
            <w:r>
              <w:rPr>
                <w:rFonts w:hint="default" w:ascii="Times New Roman" w:hAnsi="Times New Roman" w:cs="Times New Roman"/>
                <w:sz w:val="22"/>
              </w:rPr>
              <w:t>Ollama (llama3.2)</w:t>
            </w:r>
          </w:p>
        </w:tc>
        <w:tc>
          <w:tcPr>
            <w:tcW w:w="3135" w:type="dxa"/>
          </w:tcPr>
          <w:p w14:paraId="422068D6">
            <w:pPr>
              <w:spacing w:after="0" w:line="240" w:lineRule="auto"/>
              <w:rPr>
                <w:rFonts w:hint="default" w:ascii="Times New Roman" w:hAnsi="Times New Roman" w:cs="Times New Roman"/>
              </w:rPr>
            </w:pPr>
            <w:r>
              <w:rPr>
                <w:rFonts w:hint="default" w:ascii="Times New Roman" w:hAnsi="Times New Roman" w:cs="Times New Roman"/>
                <w:sz w:val="22"/>
              </w:rPr>
              <w:t>IA générative locale, analyse comportementale</w:t>
            </w:r>
          </w:p>
        </w:tc>
      </w:tr>
      <w:tr w14:paraId="53E0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771E3B5F">
            <w:pPr>
              <w:spacing w:after="0" w:line="240" w:lineRule="auto"/>
              <w:rPr>
                <w:rFonts w:hint="default" w:ascii="Times New Roman" w:hAnsi="Times New Roman" w:cs="Times New Roman"/>
              </w:rPr>
            </w:pPr>
            <w:r>
              <w:rPr>
                <w:rFonts w:hint="default" w:ascii="Times New Roman" w:hAnsi="Times New Roman" w:cs="Times New Roman"/>
                <w:sz w:val="22"/>
              </w:rPr>
              <w:t>Conteneurisation</w:t>
            </w:r>
          </w:p>
        </w:tc>
        <w:tc>
          <w:tcPr>
            <w:tcW w:w="3135" w:type="dxa"/>
          </w:tcPr>
          <w:p w14:paraId="498AB1A3">
            <w:pPr>
              <w:spacing w:after="0" w:line="240" w:lineRule="auto"/>
              <w:rPr>
                <w:rFonts w:hint="default" w:ascii="Times New Roman" w:hAnsi="Times New Roman" w:cs="Times New Roman"/>
              </w:rPr>
            </w:pPr>
            <w:r>
              <w:rPr>
                <w:rFonts w:hint="default" w:ascii="Times New Roman" w:hAnsi="Times New Roman" w:cs="Times New Roman"/>
                <w:sz w:val="22"/>
              </w:rPr>
              <w:t>Docker + Docker Compose</w:t>
            </w:r>
          </w:p>
        </w:tc>
        <w:tc>
          <w:tcPr>
            <w:tcW w:w="3135" w:type="dxa"/>
          </w:tcPr>
          <w:p w14:paraId="18B28DD6">
            <w:pPr>
              <w:spacing w:after="0" w:line="240" w:lineRule="auto"/>
              <w:rPr>
                <w:rFonts w:hint="default" w:ascii="Times New Roman" w:hAnsi="Times New Roman" w:cs="Times New Roman"/>
              </w:rPr>
            </w:pPr>
            <w:r>
              <w:rPr>
                <w:rFonts w:hint="default" w:ascii="Times New Roman" w:hAnsi="Times New Roman" w:cs="Times New Roman"/>
                <w:sz w:val="22"/>
              </w:rPr>
              <w:t>Environnements reproductibles</w:t>
            </w:r>
          </w:p>
        </w:tc>
      </w:tr>
      <w:tr w14:paraId="308B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29E4219C">
            <w:pPr>
              <w:spacing w:after="0" w:line="240" w:lineRule="auto"/>
              <w:rPr>
                <w:rFonts w:hint="default" w:ascii="Times New Roman" w:hAnsi="Times New Roman" w:cs="Times New Roman"/>
              </w:rPr>
            </w:pPr>
            <w:r>
              <w:rPr>
                <w:rFonts w:hint="default" w:ascii="Times New Roman" w:hAnsi="Times New Roman" w:cs="Times New Roman"/>
                <w:sz w:val="22"/>
              </w:rPr>
              <w:t>CI/CD</w:t>
            </w:r>
          </w:p>
        </w:tc>
        <w:tc>
          <w:tcPr>
            <w:tcW w:w="3135" w:type="dxa"/>
          </w:tcPr>
          <w:p w14:paraId="1C5A3A8D">
            <w:pPr>
              <w:spacing w:after="0" w:line="240" w:lineRule="auto"/>
              <w:rPr>
                <w:rFonts w:hint="default" w:ascii="Times New Roman" w:hAnsi="Times New Roman" w:cs="Times New Roman"/>
              </w:rPr>
            </w:pPr>
            <w:r>
              <w:rPr>
                <w:rFonts w:hint="default" w:ascii="Times New Roman" w:hAnsi="Times New Roman" w:cs="Times New Roman"/>
                <w:sz w:val="22"/>
              </w:rPr>
              <w:t>GitLab CI</w:t>
            </w:r>
          </w:p>
        </w:tc>
        <w:tc>
          <w:tcPr>
            <w:tcW w:w="3135" w:type="dxa"/>
          </w:tcPr>
          <w:p w14:paraId="66486103">
            <w:pPr>
              <w:spacing w:after="0" w:line="240" w:lineRule="auto"/>
              <w:rPr>
                <w:rFonts w:hint="default" w:ascii="Times New Roman" w:hAnsi="Times New Roman" w:cs="Times New Roman"/>
              </w:rPr>
            </w:pPr>
            <w:r>
              <w:rPr>
                <w:rFonts w:hint="default" w:ascii="Times New Roman" w:hAnsi="Times New Roman" w:cs="Times New Roman"/>
                <w:sz w:val="22"/>
              </w:rPr>
              <w:t>Pipeline build/test/deploy automatisé</w:t>
            </w:r>
          </w:p>
        </w:tc>
      </w:tr>
      <w:tr w14:paraId="0043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232C2C19">
            <w:pPr>
              <w:spacing w:after="0" w:line="240" w:lineRule="auto"/>
              <w:rPr>
                <w:rFonts w:hint="default" w:ascii="Times New Roman" w:hAnsi="Times New Roman" w:cs="Times New Roman"/>
              </w:rPr>
            </w:pPr>
            <w:r>
              <w:rPr>
                <w:rFonts w:hint="default" w:ascii="Times New Roman" w:hAnsi="Times New Roman" w:cs="Times New Roman"/>
                <w:sz w:val="22"/>
              </w:rPr>
              <w:t>Gestion de tickets</w:t>
            </w:r>
          </w:p>
        </w:tc>
        <w:tc>
          <w:tcPr>
            <w:tcW w:w="3135" w:type="dxa"/>
          </w:tcPr>
          <w:p w14:paraId="2D117FA8">
            <w:pPr>
              <w:spacing w:after="0" w:line="240" w:lineRule="auto"/>
              <w:rPr>
                <w:rFonts w:hint="default" w:ascii="Times New Roman" w:hAnsi="Times New Roman" w:cs="Times New Roman"/>
              </w:rPr>
            </w:pPr>
            <w:r>
              <w:rPr>
                <w:rFonts w:hint="default" w:ascii="Times New Roman" w:hAnsi="Times New Roman" w:cs="Times New Roman"/>
                <w:sz w:val="22"/>
              </w:rPr>
              <w:t>Jira REST API v3</w:t>
            </w:r>
          </w:p>
        </w:tc>
        <w:tc>
          <w:tcPr>
            <w:tcW w:w="3135" w:type="dxa"/>
          </w:tcPr>
          <w:p w14:paraId="0AC6A79D">
            <w:pPr>
              <w:spacing w:after="0" w:line="240" w:lineRule="auto"/>
              <w:rPr>
                <w:rFonts w:hint="default" w:ascii="Times New Roman" w:hAnsi="Times New Roman" w:cs="Times New Roman"/>
              </w:rPr>
            </w:pPr>
            <w:r>
              <w:rPr>
                <w:rFonts w:hint="default" w:ascii="Times New Roman" w:hAnsi="Times New Roman" w:cs="Times New Roman"/>
                <w:sz w:val="22"/>
              </w:rPr>
              <w:t>Création automatique de tickets de formation</w:t>
            </w:r>
          </w:p>
        </w:tc>
      </w:tr>
      <w:tr w14:paraId="267A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2AF4A193">
            <w:pPr>
              <w:spacing w:after="0" w:line="240" w:lineRule="auto"/>
              <w:rPr>
                <w:rFonts w:hint="default" w:ascii="Times New Roman" w:hAnsi="Times New Roman" w:cs="Times New Roman"/>
              </w:rPr>
            </w:pPr>
            <w:r>
              <w:rPr>
                <w:rFonts w:hint="default" w:ascii="Times New Roman" w:hAnsi="Times New Roman" w:cs="Times New Roman"/>
                <w:sz w:val="22"/>
              </w:rPr>
              <w:t>Graphiques</w:t>
            </w:r>
          </w:p>
        </w:tc>
        <w:tc>
          <w:tcPr>
            <w:tcW w:w="3135" w:type="dxa"/>
          </w:tcPr>
          <w:p w14:paraId="4CBA773D">
            <w:pPr>
              <w:spacing w:after="0" w:line="240" w:lineRule="auto"/>
              <w:rPr>
                <w:rFonts w:hint="default" w:ascii="Times New Roman" w:hAnsi="Times New Roman" w:cs="Times New Roman"/>
              </w:rPr>
            </w:pPr>
            <w:r>
              <w:rPr>
                <w:rFonts w:hint="default" w:ascii="Times New Roman" w:hAnsi="Times New Roman" w:cs="Times New Roman"/>
                <w:sz w:val="22"/>
              </w:rPr>
              <w:t>Chart.js</w:t>
            </w:r>
          </w:p>
        </w:tc>
        <w:tc>
          <w:tcPr>
            <w:tcW w:w="3135" w:type="dxa"/>
          </w:tcPr>
          <w:p w14:paraId="4570A232">
            <w:pPr>
              <w:spacing w:after="0" w:line="240" w:lineRule="auto"/>
              <w:rPr>
                <w:rFonts w:hint="default" w:ascii="Times New Roman" w:hAnsi="Times New Roman" w:cs="Times New Roman"/>
              </w:rPr>
            </w:pPr>
            <w:r>
              <w:rPr>
                <w:rFonts w:hint="default" w:ascii="Times New Roman" w:hAnsi="Times New Roman" w:cs="Times New Roman"/>
                <w:sz w:val="22"/>
              </w:rPr>
              <w:t>Visualisation des statistiques du tableau de bord</w:t>
            </w:r>
          </w:p>
        </w:tc>
      </w:tr>
      <w:tr w14:paraId="5B04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0F97C270">
            <w:pPr>
              <w:spacing w:after="0" w:line="240" w:lineRule="auto"/>
              <w:rPr>
                <w:rFonts w:hint="default" w:ascii="Times New Roman" w:hAnsi="Times New Roman" w:cs="Times New Roman"/>
              </w:rPr>
            </w:pPr>
            <w:r>
              <w:rPr>
                <w:rFonts w:hint="default" w:ascii="Times New Roman" w:hAnsi="Times New Roman" w:cs="Times New Roman"/>
                <w:sz w:val="22"/>
              </w:rPr>
              <w:t>PDF Client</w:t>
            </w:r>
          </w:p>
        </w:tc>
        <w:tc>
          <w:tcPr>
            <w:tcW w:w="3135" w:type="dxa"/>
          </w:tcPr>
          <w:p w14:paraId="3840B953">
            <w:pPr>
              <w:spacing w:after="0" w:line="240" w:lineRule="auto"/>
              <w:rPr>
                <w:rFonts w:hint="default" w:ascii="Times New Roman" w:hAnsi="Times New Roman" w:cs="Times New Roman"/>
              </w:rPr>
            </w:pPr>
            <w:r>
              <w:rPr>
                <w:rFonts w:hint="default" w:ascii="Times New Roman" w:hAnsi="Times New Roman" w:cs="Times New Roman"/>
                <w:sz w:val="22"/>
              </w:rPr>
              <w:t>pdfjs-dist</w:t>
            </w:r>
          </w:p>
        </w:tc>
        <w:tc>
          <w:tcPr>
            <w:tcW w:w="3135" w:type="dxa"/>
          </w:tcPr>
          <w:p w14:paraId="5F6C8DB4">
            <w:pPr>
              <w:spacing w:after="0" w:line="240" w:lineRule="auto"/>
              <w:rPr>
                <w:rFonts w:hint="default" w:ascii="Times New Roman" w:hAnsi="Times New Roman" w:cs="Times New Roman"/>
              </w:rPr>
            </w:pPr>
            <w:r>
              <w:rPr>
                <w:rFonts w:hint="default" w:ascii="Times New Roman" w:hAnsi="Times New Roman" w:cs="Times New Roman"/>
                <w:sz w:val="22"/>
              </w:rPr>
              <w:t>Extraction du texte CV côté navigateur</w:t>
            </w:r>
          </w:p>
        </w:tc>
      </w:tr>
    </w:tbl>
    <w:p w14:paraId="31F7DCC1">
      <w:pPr>
        <w:jc w:val="center"/>
        <w:rPr>
          <w:rFonts w:hint="default" w:ascii="Times New Roman" w:hAnsi="Times New Roman" w:cs="Times New Roman"/>
        </w:rPr>
      </w:pPr>
      <w:r>
        <w:rPr>
          <w:rFonts w:hint="default" w:ascii="Times New Roman" w:hAnsi="Times New Roman" w:cs="Times New Roman"/>
          <w:i/>
          <w:sz w:val="20"/>
        </w:rPr>
        <w:t>Tableau : Stack technologique de TalentPredict</w:t>
      </w:r>
    </w:p>
    <w:p w14:paraId="504EC580">
      <w:pPr>
        <w:pStyle w:val="4"/>
        <w:jc w:val="left"/>
        <w:rPr>
          <w:rFonts w:hint="default" w:ascii="Times New Roman" w:hAnsi="Times New Roman" w:cs="Times New Roman"/>
        </w:rPr>
      </w:pPr>
      <w:r>
        <w:rPr>
          <w:rFonts w:hint="default" w:ascii="Times New Roman" w:hAnsi="Times New Roman" w:cs="Times New Roman"/>
          <w:b/>
          <w:color w:val="003366"/>
          <w:sz w:val="24"/>
        </w:rPr>
        <w:t>2.6.2. Architecture applicative</w:t>
      </w:r>
    </w:p>
    <w:p w14:paraId="31DC9989">
      <w:pPr>
        <w:spacing w:after="120" w:line="360" w:lineRule="exact"/>
        <w:jc w:val="both"/>
        <w:rPr>
          <w:rFonts w:hint="default" w:ascii="Times New Roman" w:hAnsi="Times New Roman" w:cs="Times New Roman"/>
        </w:rPr>
      </w:pPr>
      <w:r>
        <w:rPr>
          <w:rFonts w:hint="default" w:ascii="Times New Roman" w:hAnsi="Times New Roman" w:cs="Times New Roman"/>
          <w:sz w:val="24"/>
        </w:rPr>
        <w:t>L'application adopte une architecture en couches (Layered Architecture) côté backend, organisée en modules fonctionnels indépendants : auth, user, evaluation, skills, formation, ai, jira, dashboard. Chaque module expose ses services via des contrôleurs REST et communique via des interfaces de service (interfaces Java), garantissant un couplage faible et une testabilité élevée.</w:t>
      </w:r>
    </w:p>
    <w:p w14:paraId="45733B94">
      <w:pPr>
        <w:spacing w:after="120" w:line="360" w:lineRule="exact"/>
        <w:jc w:val="both"/>
        <w:rPr>
          <w:rFonts w:hint="default" w:ascii="Times New Roman" w:hAnsi="Times New Roman" w:cs="Times New Roman"/>
        </w:rPr>
      </w:pPr>
      <w:r>
        <w:rPr>
          <w:rFonts w:hint="default" w:ascii="Times New Roman" w:hAnsi="Times New Roman" w:cs="Times New Roman"/>
          <w:sz w:val="24"/>
        </w:rPr>
        <w:t>Le modèle de données principal comprend les entités suivantes : Utilisateur, TestPersonnalite, Skill, Formation, Prediction et Ticket. Les relations sont gérées par JPA/Hibernate avec des clés étrangères et des stratégies de chargement optimisées.</w:t>
      </w:r>
    </w:p>
    <w:p w14:paraId="7A6199DF">
      <w:pPr>
        <w:pStyle w:val="3"/>
        <w:jc w:val="left"/>
        <w:rPr>
          <w:rFonts w:hint="default" w:ascii="Times New Roman" w:hAnsi="Times New Roman" w:cs="Times New Roman"/>
        </w:rPr>
      </w:pPr>
      <w:r>
        <w:rPr>
          <w:rFonts w:hint="default" w:ascii="Times New Roman" w:hAnsi="Times New Roman" w:cs="Times New Roman"/>
          <w:b/>
          <w:color w:val="003366"/>
          <w:sz w:val="28"/>
        </w:rPr>
        <w:t>2.7. Conclusion du chapitre</w:t>
      </w:r>
    </w:p>
    <w:p w14:paraId="57FD6E6E">
      <w:pPr>
        <w:spacing w:after="120" w:line="360" w:lineRule="exact"/>
        <w:jc w:val="both"/>
        <w:rPr>
          <w:rFonts w:hint="default" w:ascii="Times New Roman" w:hAnsi="Times New Roman" w:cs="Times New Roman"/>
        </w:rPr>
      </w:pPr>
      <w:r>
        <w:rPr>
          <w:rFonts w:hint="default" w:ascii="Times New Roman" w:hAnsi="Times New Roman" w:cs="Times New Roman"/>
          <w:sz w:val="24"/>
        </w:rPr>
        <w:t>Ce chapitre a permis de définir de manière exhaustive les besoins fonctionnels et non fonctionnels de TalentPredict, d'identifier les acteurs et leurs interactions, et de présenter les choix technologiques justifiés. Le chapitre suivant détaillera la conception détaillée et l'implémentation des modules de la plateforme.</w:t>
      </w:r>
      <w:bookmarkStart w:id="0" w:name="_GoBack"/>
      <w:bookmarkEnd w:id="0"/>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egoe UI Variable Small 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Microsoft Himalaya">
    <w:panose1 w:val="01010100010101010101"/>
    <w:charset w:val="00"/>
    <w:family w:val="auto"/>
    <w:pitch w:val="default"/>
    <w:sig w:usb0="80000003" w:usb1="00010000" w:usb2="00000040" w:usb3="00000000" w:csb0="00000001" w:csb1="00000000"/>
  </w:font>
  <w:font w:name="SimSu">
    <w:altName w:val="Segoe Print"/>
    <w:panose1 w:val="00000000000000000000"/>
    <w:charset w:val="00"/>
    <w:family w:val="auto"/>
    <w:pitch w:val="default"/>
    <w:sig w:usb0="00000000" w:usb1="00000000" w:usb2="00000000" w:usb3="00000000" w:csb0="00000000" w:csb1="0000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r">
    <w:altName w:val="Segoe Print"/>
    <w:panose1 w:val="00000000000000000000"/>
    <w:charset w:val="00"/>
    <w:family w:val="auto"/>
    <w:pitch w:val="default"/>
    <w:sig w:usb0="00000000" w:usb1="00000000" w:usb2="00000000" w:usb3="00000000" w:csb0="00000000" w:csb1="00000000"/>
  </w:font>
  <w:font w:name="ro">
    <w:altName w:val="Segoe Print"/>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AF13F"/>
    <w:multiLevelType w:val="singleLevel"/>
    <w:tmpl w:val="850AF1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1258EF9"/>
    <w:multiLevelType w:val="singleLevel"/>
    <w:tmpl w:val="F1258EF9"/>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abstractNum w:abstractNumId="8">
    <w:nsid w:val="14B525C0"/>
    <w:multiLevelType w:val="singleLevel"/>
    <w:tmpl w:val="14B525C0"/>
    <w:lvl w:ilvl="0" w:tentative="0">
      <w:start w:val="2"/>
      <w:numFmt w:val="upperLetter"/>
      <w:lvlText w:val="%1."/>
      <w:lvlJc w:val="left"/>
      <w:pPr>
        <w:tabs>
          <w:tab w:val="left" w:pos="312"/>
        </w:tabs>
      </w:pPr>
    </w:lvl>
  </w:abstractNum>
  <w:abstractNum w:abstractNumId="9">
    <w:nsid w:val="1BBB04AD"/>
    <w:multiLevelType w:val="singleLevel"/>
    <w:tmpl w:val="1BBB04AD"/>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2"/>
  </w:num>
  <w:num w:numId="3">
    <w:abstractNumId w:val="6"/>
  </w:num>
  <w:num w:numId="4">
    <w:abstractNumId w:val="3"/>
  </w:num>
  <w:num w:numId="5">
    <w:abstractNumId w:val="4"/>
  </w:num>
  <w:num w:numId="6">
    <w:abstractNumId w:val="7"/>
  </w:num>
  <w:num w:numId="7">
    <w:abstractNumId w:val="9"/>
  </w:num>
  <w:num w:numId="8">
    <w:abstractNumId w:val="1"/>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6D0386"/>
    <w:rsid w:val="29D221A0"/>
    <w:rsid w:val="429554CB"/>
    <w:rsid w:val="4DF92C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8"/>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6"/>
    <w:unhideWhenUsed/>
    <w:qFormat/>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7"/>
    <w:unhideWhenUsed/>
    <w:uiPriority w:val="99"/>
    <w:pPr>
      <w:spacing w:after="120" w:line="480" w:lineRule="auto"/>
    </w:pPr>
  </w:style>
  <w:style w:type="paragraph" w:styleId="2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5">
    <w:name w:val="footer"/>
    <w:basedOn w:val="1"/>
    <w:link w:val="38"/>
    <w:unhideWhenUsed/>
    <w:uiPriority w:val="99"/>
    <w:pPr>
      <w:tabs>
        <w:tab w:val="center" w:pos="4680"/>
        <w:tab w:val="right" w:pos="9360"/>
      </w:tabs>
      <w:spacing w:after="0" w:line="240" w:lineRule="auto"/>
    </w:pPr>
  </w:style>
  <w:style w:type="paragraph" w:styleId="26">
    <w:name w:val="List"/>
    <w:basedOn w:val="1"/>
    <w:unhideWhenUsed/>
    <w:qFormat/>
    <w:uiPriority w:val="99"/>
    <w:pPr>
      <w:ind w:left="360" w:hanging="360"/>
      <w:contextualSpacing/>
    </w:pPr>
  </w:style>
  <w:style w:type="paragraph" w:styleId="27">
    <w:name w:val="header"/>
    <w:basedOn w:val="1"/>
    <w:link w:val="37"/>
    <w:unhideWhenUsed/>
    <w:uiPriority w:val="99"/>
    <w:pPr>
      <w:tabs>
        <w:tab w:val="center" w:pos="4680"/>
        <w:tab w:val="right" w:pos="9360"/>
      </w:tabs>
      <w:spacing w:after="0" w:line="240" w:lineRule="auto"/>
    </w:pPr>
  </w:style>
  <w:style w:type="paragraph" w:styleId="28">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9">
    <w:name w:val="List Continue 3"/>
    <w:basedOn w:val="1"/>
    <w:unhideWhenUsed/>
    <w:uiPriority w:val="99"/>
    <w:pPr>
      <w:spacing w:after="120"/>
      <w:ind w:left="1080"/>
      <w:contextualSpacing/>
    </w:pPr>
  </w:style>
  <w:style w:type="paragraph" w:styleId="30">
    <w:name w:val="List Number 2"/>
    <w:basedOn w:val="1"/>
    <w:unhideWhenUsed/>
    <w:uiPriority w:val="99"/>
    <w:pPr>
      <w:numPr>
        <w:ilvl w:val="0"/>
        <w:numId w:val="4"/>
      </w:numPr>
      <w:contextualSpacing/>
    </w:pPr>
  </w:style>
  <w:style w:type="paragraph" w:styleId="31">
    <w:name w:val="List Bullet 3"/>
    <w:basedOn w:val="1"/>
    <w:unhideWhenUsed/>
    <w:uiPriority w:val="99"/>
    <w:pPr>
      <w:numPr>
        <w:ilvl w:val="0"/>
        <w:numId w:val="5"/>
      </w:numPr>
      <w:contextualSpacing/>
    </w:pPr>
  </w:style>
  <w:style w:type="paragraph" w:styleId="32">
    <w:name w:val="List 2"/>
    <w:basedOn w:val="1"/>
    <w:unhideWhenUsed/>
    <w:qFormat/>
    <w:uiPriority w:val="99"/>
    <w:pPr>
      <w:ind w:left="720" w:hanging="360"/>
      <w:contextualSpacing/>
    </w:pPr>
  </w:style>
  <w:style w:type="paragraph" w:styleId="33">
    <w:name w:val="List Continue"/>
    <w:basedOn w:val="1"/>
    <w:unhideWhenUsed/>
    <w:uiPriority w:val="99"/>
    <w:pPr>
      <w:spacing w:after="120"/>
      <w:ind w:left="360"/>
      <w:contextualSpacing/>
    </w:pPr>
  </w:style>
  <w:style w:type="paragraph" w:styleId="34">
    <w:name w:val="List Bullet"/>
    <w:basedOn w:val="1"/>
    <w:unhideWhenUsed/>
    <w:uiPriority w:val="99"/>
    <w:pPr>
      <w:numPr>
        <w:ilvl w:val="0"/>
        <w:numId w:val="6"/>
      </w:numPr>
      <w:contextualSpacing/>
    </w:p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7">
    <w:name w:val="Header Char"/>
    <w:basedOn w:val="11"/>
    <w:link w:val="27"/>
    <w:uiPriority w:val="99"/>
  </w:style>
  <w:style w:type="character" w:customStyle="1" w:styleId="38">
    <w:name w:val="Footer Char"/>
    <w:basedOn w:val="11"/>
    <w:link w:val="25"/>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1"/>
    <w:qFormat/>
    <w:uiPriority w:val="99"/>
  </w:style>
  <w:style w:type="character" w:customStyle="1" w:styleId="47">
    <w:name w:val="Body Text 2 Char"/>
    <w:basedOn w:val="11"/>
    <w:link w:val="23"/>
    <w:qFormat/>
    <w:uiPriority w:val="99"/>
  </w:style>
  <w:style w:type="character" w:customStyle="1" w:styleId="48">
    <w:name w:val="Body Text 3 Char"/>
    <w:basedOn w:val="11"/>
    <w:link w:val="18"/>
    <w:uiPriority w:val="99"/>
    <w:rPr>
      <w:sz w:val="16"/>
      <w:szCs w:val="16"/>
    </w:rPr>
  </w:style>
  <w:style w:type="character" w:customStyle="1" w:styleId="49">
    <w:name w:val="Macro Text Char"/>
    <w:basedOn w:val="11"/>
    <w:link w:val="28"/>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7">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rahma</cp:lastModifiedBy>
  <dcterms:modified xsi:type="dcterms:W3CDTF">2026-04-10T14:35:37Z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242B6C3CF6E74F4BACE8D5CCEC709FD9_12</vt:lpwstr>
  </property>
</Properties>
</file>